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D6122">
      <w:pPr>
        <w:rPr>
          <w:rFonts w:hint="default" w:ascii="Times New Roman" w:hAnsi="Times New Roman" w:cs="Times New Roman"/>
        </w:rPr>
      </w:pPr>
    </w:p>
    <w:p w14:paraId="03CEA4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CHƯƠNG 5: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MỞ RỘNG ỨNG DỤNG (TẬP TRUNG VÀO 5.1 TÁI CẤU TRÚC &amp; 5.5 MÔ HÌNH MVC) </w:t>
      </w:r>
    </w:p>
    <w:p w14:paraId="4F0B58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1. Lý thuyết Cốt lõi (Khái niệm) </w:t>
      </w:r>
    </w:p>
    <w:p w14:paraId="2C1A94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Khái niệm cốt lõi của chương này là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Mô hình MVC (Model - View - Controller)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. Đây là một </w:t>
      </w:r>
    </w:p>
    <w:p w14:paraId="370E15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mẫu kiến trúc (architecture pattern) giúp tách biệt ứng dụng của bạn thành 3 thành phần riêng </w:t>
      </w:r>
    </w:p>
    <w:p w14:paraId="06FD93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biệt, mỗi thành phần chỉ làm một việc duy nhất: </w:t>
      </w:r>
    </w:p>
    <w:p w14:paraId="68F5B1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Model (M):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Tầng "Dữ liệu". </w:t>
      </w:r>
    </w:p>
    <w:p w14:paraId="504450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o 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Chịu trách nhiệm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duy nhất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cho mọi tương tác với CSDL (truy vấn, thêm, sửa, </w:t>
      </w:r>
    </w:p>
    <w:p w14:paraId="42ADFB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xóa). </w:t>
      </w:r>
    </w:p>
    <w:p w14:paraId="726730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o 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Nó không biết gì về HTML hay cách hiển thị. Nó chỉ nhận lệnh (ví dụ: "lấy 10 sinh </w:t>
      </w:r>
    </w:p>
    <w:p w14:paraId="555C92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viên") và trả về dữ liệu thô. </w:t>
      </w:r>
    </w:p>
    <w:p w14:paraId="5256D2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o 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Trong PHT của chúng ta, đây là nơi chứa code PDO, SELECT, INSERT. </w:t>
      </w:r>
    </w:p>
    <w:p w14:paraId="49D874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View (V):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Tầng "Hiển thị". </w:t>
      </w:r>
    </w:p>
    <w:p w14:paraId="15137D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o 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Chịu trách nhiệm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duy nhất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cho việc hiển thị giao diện người dùng (HTML, CSS). </w:t>
      </w:r>
    </w:p>
    <w:p w14:paraId="3B75AE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o 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Nó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không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được phép truy vấn CSDL. Nó chỉ nhận dữ liệu (do Controller đưa) và </w:t>
      </w:r>
    </w:p>
    <w:p w14:paraId="59223B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echo ra màn hình. </w:t>
      </w:r>
    </w:p>
    <w:p w14:paraId="3BD0D8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o 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Đây là nơi chứa code &lt;table&gt;, &lt;form&gt;, foreach để lặp và echo. </w:t>
      </w:r>
    </w:p>
    <w:p w14:paraId="509DF6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Controller (C):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Tầng "Điều khiển" (Bộ não). </w:t>
      </w:r>
    </w:p>
    <w:p w14:paraId="465CB9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o 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Là "nhạc trưởng" điều phối mọi thứ. </w:t>
      </w:r>
    </w:p>
    <w:p w14:paraId="3ABF54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o 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Nó nhận yêu cầu từ người dùng (ví dụ: $_POST từ form). </w:t>
      </w:r>
    </w:p>
    <w:p w14:paraId="6E920E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o 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Nó "ra lệnh" cho Model (ví dụ: "Thêm sinh viên này vào CSDL" hoặc "Lấy tất cả </w:t>
      </w:r>
    </w:p>
    <w:p w14:paraId="513A0E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sinh viên"). </w:t>
      </w:r>
    </w:p>
    <w:p w14:paraId="3BB15B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o 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Nó nhận kết quả từ Model, và "truyền" dữ liệu đó cho View để hiển thị. </w:t>
      </w:r>
    </w:p>
    <w:p w14:paraId="01F564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Shutterstock </w:t>
      </w:r>
    </w:p>
    <w:p w14:paraId="3EA2B8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2. Nhiệm vụ Thực hành (BẮT BUỘC) </w:t>
      </w:r>
    </w:p>
    <w:p w14:paraId="47856D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Kịch bản: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Chúng ta sẽ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Tái cấu trúc (Refactor)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PHT Chương 4 (Quản lý sinh viên) thành mô </w:t>
      </w:r>
    </w:p>
    <w:p w14:paraId="5DA064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hình MVC. </w:t>
      </w:r>
    </w:p>
    <w:p w14:paraId="34103F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Cấu trúc thư mục (Bắt buộc):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Tạo một thư mục chapter5/ và cấu trúc 3 tệp + 2 thư mục con </w:t>
      </w:r>
    </w:p>
    <w:p w14:paraId="1CFA08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như sau: </w:t>
      </w:r>
    </w:p>
    <w:p w14:paraId="749BBD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/chapter5/ </w:t>
      </w:r>
    </w:p>
    <w:p w14:paraId="501030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|-- index.php (Đây là Controller) </w:t>
      </w:r>
    </w:p>
    <w:p w14:paraId="121CFE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|-- models/ </w:t>
      </w:r>
    </w:p>
    <w:p w14:paraId="22C150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| |-- SinhVienModel.php (Đây là Model) </w:t>
      </w:r>
    </w:p>
    <w:p w14:paraId="0B04F9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|-- views/ </w:t>
      </w:r>
    </w:p>
    <w:p w14:paraId="2096C2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| |-- sinhvien_view.php (Đây là View) </w:t>
      </w:r>
    </w:p>
    <w:p w14:paraId="617E3E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Code Khởi đầu (Starter Code): </w:t>
      </w:r>
    </w:p>
    <w:p w14:paraId="059F28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Tệp 1: models/SinhVienModel.php (Model) </w:t>
      </w:r>
    </w:p>
    <w:p w14:paraId="210C00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PHP </w:t>
      </w:r>
    </w:p>
    <w:p w14:paraId="3C69E7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&lt;?php </w:t>
      </w:r>
    </w:p>
    <w:p w14:paraId="39EA18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Tệp Model sẽ chứa tất cả logic truy vấn CSDL </w:t>
      </w:r>
    </w:p>
    <w:p w14:paraId="16B8EA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TODO 1: Viết 1 hàm tên là getAllSinhVien() </w:t>
      </w:r>
    </w:p>
    <w:p w14:paraId="3F2C54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Hàm này nhận 1 tham số là $pdo (đối tượng PDO) </w:t>
      </w:r>
    </w:p>
    <w:p w14:paraId="55395F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Bên trong hàm, thực thi câu lệnh SELECT * FROM sinhvien </w:t>
      </w:r>
    </w:p>
    <w:p w14:paraId="28B97D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Hàm trả về kết quả (dùng fetchAll) </w:t>
      </w:r>
    </w:p>
    <w:p w14:paraId="65E57A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function getAllSinhVien($pdo) { </w:t>
      </w:r>
    </w:p>
    <w:p w14:paraId="68A76F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Gợi ý: </w:t>
      </w:r>
    </w:p>
    <w:p w14:paraId="5B9F24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$sql = "SELECT * FROM sinhvien"; </w:t>
      </w:r>
    </w:p>
    <w:p w14:paraId="029AD9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$stmt = $pdo-&gt;query($sql); </w:t>
      </w:r>
    </w:p>
    <w:p w14:paraId="5A9AA3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return $stmt-&gt;fetchAll(PDO::FETCH_ASSOC); </w:t>
      </w:r>
    </w:p>
    <w:p w14:paraId="0326D7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} </w:t>
      </w:r>
    </w:p>
    <w:p w14:paraId="2BEC01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TODO 2: Viết 1 hàm tên là addSinhVien() </w:t>
      </w:r>
    </w:p>
    <w:p w14:paraId="3BC05E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Hàm này nhận 3 tham số: $pdo, $ten, $email </w:t>
      </w:r>
    </w:p>
    <w:p w14:paraId="498B71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Bên trong hàm, thực thi câu lệnh INSERT (dùng Prepared Statement) // Gợi ý: </w:t>
      </w:r>
    </w:p>
    <w:p w14:paraId="59CF4A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$sql = "INSERT INTO sinhvien (ten_sinh_vien, email) VALUES (?, ?)"; </w:t>
      </w:r>
    </w:p>
    <w:p w14:paraId="10AD7B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$stmt = $pdo-&gt;prepare($sql); </w:t>
      </w:r>
    </w:p>
    <w:p w14:paraId="297DF9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$stmt-&gt;execute([$ten, $email]); </w:t>
      </w:r>
    </w:p>
    <w:p w14:paraId="24ABFE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?&gt; </w:t>
      </w:r>
    </w:p>
    <w:p w14:paraId="17ECB8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Tệp 2: views/sinhvien_view.php (View) </w:t>
      </w:r>
    </w:p>
    <w:p w14:paraId="586C31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PHP </w:t>
      </w:r>
    </w:p>
    <w:p w14:paraId="43EE2B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&lt;?php </w:t>
      </w:r>
    </w:p>
    <w:p w14:paraId="34F1AB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Tệp View CHỈ chứa HTML và logic hiển thị (echo, foreach) </w:t>
      </w:r>
    </w:p>
    <w:p w14:paraId="173689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Tệp View KHÔNG chứa câu lệnh SQL </w:t>
      </w:r>
    </w:p>
    <w:p w14:paraId="277D26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?&gt; </w:t>
      </w:r>
    </w:p>
    <w:p w14:paraId="2AB3E0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&lt;!DOCTYPE html&gt; </w:t>
      </w:r>
    </w:p>
    <w:p w14:paraId="4AAAA0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&lt;html lang="vi"&gt; </w:t>
      </w:r>
    </w:p>
    <w:p w14:paraId="20A842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&lt;head&gt; </w:t>
      </w:r>
    </w:p>
    <w:p w14:paraId="194E86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&lt;meta charset="UTF-8"&gt; </w:t>
      </w:r>
    </w:p>
    <w:p w14:paraId="5E732A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&lt;title&gt;PHT Chương 5 - MVC&lt;/title&gt; </w:t>
      </w:r>
    </w:p>
    <w:p w14:paraId="16FCC5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&lt;style&gt; </w:t>
      </w:r>
    </w:p>
    <w:p w14:paraId="7F2342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table { width: 100%; border-collapse: collapse; } </w:t>
      </w:r>
    </w:p>
    <w:p w14:paraId="7466AB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th, td { border: 1px solid #ddd; padding: 8px; } </w:t>
      </w:r>
    </w:p>
    <w:p w14:paraId="714F39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th { background-color: #f2f2f2; } </w:t>
      </w:r>
    </w:p>
    <w:p w14:paraId="0D7D18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&lt;/style&gt; </w:t>
      </w:r>
    </w:p>
    <w:p w14:paraId="017D12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&lt;/head&gt; </w:t>
      </w:r>
    </w:p>
    <w:p w14:paraId="2CF034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&lt;body&gt; </w:t>
      </w:r>
    </w:p>
    <w:p w14:paraId="3DB934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&lt;h2&gt;Thêm Sinh Viên Mới (Kiến trúc MVC)&lt;/h2&gt; </w:t>
      </w:r>
    </w:p>
    <w:p w14:paraId="1D7163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&lt;h2&gt;Danh Sách Sinh Viên (Kiến trúc MVC)&lt;/h2&gt; </w:t>
      </w:r>
    </w:p>
    <w:p w14:paraId="08DDF6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&lt;table&gt; </w:t>
      </w:r>
    </w:p>
    <w:p w14:paraId="536925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&lt;tr&gt; </w:t>
      </w:r>
    </w:p>
    <w:p w14:paraId="618947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&lt;th&gt;ID&lt;/th&gt; </w:t>
      </w:r>
    </w:p>
    <w:p w14:paraId="15FCFD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&lt;th&gt;Tên Sinh Viên&lt;/th&gt; </w:t>
      </w:r>
    </w:p>
    <w:p w14:paraId="342C4C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&lt;th&gt;Email&lt;/th&gt; </w:t>
      </w:r>
    </w:p>
    <w:p w14:paraId="163AE7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&lt;th&gt;Ngày Tạo&lt;/th&gt; </w:t>
      </w:r>
    </w:p>
    <w:p w14:paraId="4CF346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&lt;/tr&gt; &lt;?php </w:t>
      </w:r>
    </w:p>
    <w:p w14:paraId="4A9046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TODO 4: Dùng vòng lặp foreach để duyệt qua biến $danh_sach_sv </w:t>
      </w:r>
    </w:p>
    <w:p w14:paraId="7007C4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(Biến $danh_sach_sv này sẽ được Controller truyền sang) </w:t>
      </w:r>
    </w:p>
    <w:p w14:paraId="30A5C3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Gợi ý: foreach ($danh_sach_sv as $sv) { ... } </w:t>
      </w:r>
    </w:p>
    <w:p w14:paraId="7292B6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TODO 5: In (echo) các dòng &lt;tr&gt; và &lt;td&gt; chứa dữ liệu $sv </w:t>
      </w:r>
    </w:p>
    <w:p w14:paraId="371235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Gợi ý: echo "&lt;tr&gt;&lt;td&gt;" . htmlspecialchars($sv['id']) . </w:t>
      </w:r>
    </w:p>
    <w:p w14:paraId="1A8B44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"&lt;/td&gt;...&lt;/tr&gt;"; </w:t>
      </w:r>
    </w:p>
    <w:p w14:paraId="3B6DCE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Đóng vòng lặp </w:t>
      </w:r>
    </w:p>
    <w:p w14:paraId="6B31E9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?&gt; </w:t>
      </w:r>
    </w:p>
    <w:p w14:paraId="540447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&lt;/table&gt; </w:t>
      </w:r>
    </w:p>
    <w:p w14:paraId="07B571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&lt;/body&gt; </w:t>
      </w:r>
    </w:p>
    <w:p w14:paraId="341DFB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&lt;/html&gt; </w:t>
      </w:r>
    </w:p>
    <w:p w14:paraId="2842EB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Tệp 3: index.php (Controller) </w:t>
      </w:r>
    </w:p>
    <w:p w14:paraId="7E9D69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PHP </w:t>
      </w:r>
    </w:p>
    <w:p w14:paraId="7B2CF9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&lt;?php </w:t>
      </w:r>
    </w:p>
    <w:p w14:paraId="746DB8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Tệp Controller là "não" của ứng dụng </w:t>
      </w:r>
    </w:p>
    <w:p w14:paraId="5C05B9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TODO 6: (Quan trọng) Import (require_once) tệp Model vào </w:t>
      </w:r>
    </w:p>
    <w:p w14:paraId="793936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Gợi ý: require_once 'models/SinhVienModel.php'; </w:t>
      </w:r>
    </w:p>
    <w:p w14:paraId="5E3580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=== THIẾT LẬP KẾT NỐI PDO === </w:t>
      </w:r>
    </w:p>
    <w:p w14:paraId="5755C7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TODO 7: Copy code PDO từ PHT Chương 4 vào đây </w:t>
      </w:r>
    </w:p>
    <w:p w14:paraId="12B610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$host = '127.0.0.1'; </w:t>
      </w:r>
    </w:p>
    <w:p w14:paraId="556A27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$dbname = 'cse485_web'; </w:t>
      </w:r>
    </w:p>
    <w:p w14:paraId="58AF22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$username = 'root'; </w:t>
      </w:r>
    </w:p>
    <w:p w14:paraId="1B0AFD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$password = ''; </w:t>
      </w:r>
    </w:p>
    <w:p w14:paraId="73AAF4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$dsn = "mysql:host=$host;dbname=$dbname;charset=utf8mb4"; </w:t>
      </w:r>
    </w:p>
    <w:p w14:paraId="3266B3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try { </w:t>
      </w:r>
    </w:p>
    <w:p w14:paraId="6FC0A2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$pdo = new PDO($dsn, $username, $password); </w:t>
      </w:r>
    </w:p>
    <w:p w14:paraId="304763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$pdo-&gt;setAttribute(PDO::ATTR_ERRMODE, PDO::ERRMODE_EXCEPTION); } catch (PDOException $e) { </w:t>
      </w:r>
    </w:p>
    <w:p w14:paraId="2580A0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die("Kết nối thất bại: " . $e-&gt;getMessage()); </w:t>
      </w:r>
    </w:p>
    <w:p w14:paraId="1EADC9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} </w:t>
      </w:r>
    </w:p>
    <w:p w14:paraId="18DDF2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=== KẾT THÚC KẾT NỐI PDO === </w:t>
      </w:r>
    </w:p>
    <w:p w14:paraId="1ED60A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=== LOGIC CỦA CONTROLLER === </w:t>
      </w:r>
    </w:p>
    <w:p w14:paraId="06877A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TODO 8: Kiểm tra xem có hành động POST (thêm sinh viên) không </w:t>
      </w:r>
    </w:p>
    <w:p w14:paraId="10103E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Gợi ý: Dùng isset($_POST['ten_sinh_vien']) </w:t>
      </w:r>
    </w:p>
    <w:p w14:paraId="383C33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if ( ... ) { </w:t>
      </w:r>
    </w:p>
    <w:p w14:paraId="762E8F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TODO 9: Nếu có, lấy $ten và $email từ $_POST </w:t>
      </w:r>
    </w:p>
    <w:p w14:paraId="33D98D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$ten = ...; </w:t>
      </w:r>
    </w:p>
    <w:p w14:paraId="69C233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$email = ...; </w:t>
      </w:r>
    </w:p>
    <w:p w14:paraId="49C1F5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TODO 10: Gọi hàm addSinhVien() từ Model </w:t>
      </w:r>
    </w:p>
    <w:p w14:paraId="411757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(Truyền $pdo, $ten, $email vào hàm) </w:t>
      </w:r>
    </w:p>
    <w:p w14:paraId="598488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Gợi ý: addSinhVien($pdo, $ten, $email); </w:t>
      </w:r>
    </w:p>
    <w:p w14:paraId="2DF967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TODO 11: Chuyển hướng về index.php để "làm mới" trang </w:t>
      </w:r>
    </w:p>
    <w:p w14:paraId="36679A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Gợi ý: header('Location: index.php'); </w:t>
      </w:r>
    </w:p>
    <w:p w14:paraId="2424AA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exit; </w:t>
      </w:r>
    </w:p>
    <w:p w14:paraId="24DC4B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} </w:t>
      </w:r>
    </w:p>
    <w:p w14:paraId="77C7B0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TODO 12: (Luôn luôn) Gọi hàm getAllSinhVien() từ Model </w:t>
      </w:r>
    </w:p>
    <w:p w14:paraId="0D6E5F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(Truyền $pdo vào hàm) </w:t>
      </w:r>
    </w:p>
    <w:p w14:paraId="1760C3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Lưu kết quả trả về vào một biến, ví dụ: $danh_sach_sv </w:t>
      </w:r>
    </w:p>
    <w:p w14:paraId="12918F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Gợi ý: $danh_sach_sv = getAllSinhVien($pdo); </w:t>
      </w:r>
    </w:p>
    <w:p w14:paraId="6D882D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TODO 13: (Rất quan trọng) Import (include) tệp View ở cuối cùng </w:t>
      </w:r>
    </w:p>
    <w:p w14:paraId="4DB1E5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Tệp View sẽ tự động "nhìn thấy" biến $danh_sach_sv mà ta vừa tạo </w:t>
      </w:r>
    </w:p>
    <w:p w14:paraId="166664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// Gợi ý: include 'views/sinhvien_view.php'; ?&gt; </w:t>
      </w:r>
    </w:p>
    <w:p w14:paraId="44FBA8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3. Yêu cầu Bằng chứng (Proof of Work) </w:t>
      </w:r>
    </w:p>
    <w:p w14:paraId="11FA11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Bạn phải nộp lại 2 bằng chứng sau: </w:t>
      </w:r>
    </w:p>
    <w:p w14:paraId="648E88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A. Code đã hoàn thiện: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Dán (paste) toàn bộ code của cả 3 tệp bạn đã sửa: </w:t>
      </w:r>
    </w:p>
    <w:p w14:paraId="110A8E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1. models/SinhVienModel.php </w:t>
      </w:r>
    </w:p>
    <w:p w14:paraId="267EED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79928C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getAllSinhVien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  </w:t>
      </w:r>
    </w:p>
    <w:p w14:paraId="06B0BD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sinhvien"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7282F0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); </w:t>
      </w:r>
    </w:p>
    <w:p w14:paraId="647D19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::FETCH_ASSOC); </w:t>
      </w:r>
    </w:p>
    <w:p w14:paraId="6F8D2F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} </w:t>
      </w:r>
    </w:p>
    <w:p w14:paraId="599529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addSinhVien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){</w:t>
      </w:r>
    </w:p>
    <w:p w14:paraId="535020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sinhvien (ten_sinh_vien, email)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(?, ?)"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0D6ABF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); </w:t>
      </w:r>
    </w:p>
    <w:p w14:paraId="179070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]); </w:t>
      </w:r>
    </w:p>
    <w:p w14:paraId="25C629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12CFB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0E281D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9FA74F4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views/sinhvien_view.php </w:t>
      </w:r>
    </w:p>
    <w:p w14:paraId="1CB3FD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6F47F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Tệp View CHỈ chứa HTML và logic hiển thị (echo, foreach) </w:t>
      </w:r>
    </w:p>
    <w:p w14:paraId="4F638D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Tệp View KHÔNG chứa câu lệnh SQL </w:t>
      </w:r>
    </w:p>
    <w:p w14:paraId="6E5216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60736E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739F7E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1C0EAB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74E069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610809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PHT Chương 5 - MVC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4CB2F3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7F36F4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}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}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} </w:t>
      </w:r>
    </w:p>
    <w:p w14:paraId="254E27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7DC628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1FA9B1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7EB682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Thêm Sinh Viên Mới (Kiến trúc MVC)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4D4169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"index.php"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0607FC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Tên sinh viên: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"ten_sinh_vien"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7F1E3C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Email: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403BA3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Thêm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6AB45B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0C4381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C3652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Danh Sách Sinh Viên (Kiến trúc MVC)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7C7918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2EA722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1D759A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0BFBB6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Tên Sinh Viên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5F368E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746029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Ngày Tạo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09178A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08AEA5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7C0850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TODO 4: Dùng vòng lặp foreach để duyệt qua biến $danh_sach_sv </w:t>
      </w:r>
    </w:p>
    <w:p w14:paraId="584875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(Biến $danh_sach_sv này sẽ được Controller truyền sang) </w:t>
      </w:r>
    </w:p>
    <w:p w14:paraId="2A9E58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$danh_sach_sv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{   </w:t>
      </w:r>
    </w:p>
    <w:p w14:paraId="7CF60A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TODO 5: In (echo) các dòng &lt;tr&gt; và &lt;td&gt; chứa dữ liệu $sv </w:t>
      </w:r>
    </w:p>
    <w:p w14:paraId="2414D5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TODO 10: In (echo) các dòng &lt;tr&gt; và &lt;td&gt; chứa dữ liệu $row </w:t>
      </w:r>
    </w:p>
    <w:p w14:paraId="0DD92F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"&lt;tr&gt;"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295DA2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0C056C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124A89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436C71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'ngay_tao'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38F18B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"&lt;/tr&gt;"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613F4C">
      <w:pPr>
        <w:keepNext w:val="0"/>
        <w:keepLines w:val="0"/>
        <w:widowControl/>
        <w:suppressLineNumbers w:val="0"/>
        <w:jc w:val="left"/>
      </w:pPr>
    </w:p>
    <w:p w14:paraId="12B066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71334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55F14A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61BF99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2A447A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22D9473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106A71C">
      <w:pPr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>index.php</w:t>
      </w:r>
    </w:p>
    <w:p w14:paraId="7411B8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</w:p>
    <w:p w14:paraId="06ECB7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Tệp Controller là "não" của ứng dụng </w:t>
      </w:r>
    </w:p>
    <w:p w14:paraId="4E7B5E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1C0A2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TODO 6: (Quan trọng) Import (require_once) tệp Model vào </w:t>
      </w:r>
    </w:p>
    <w:p w14:paraId="43CDC3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require_once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'models/SinhVienModel.php'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66F030A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72693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=== THIẾT LẬP KẾT NỐI PDO === </w:t>
      </w:r>
    </w:p>
    <w:p w14:paraId="3F2EB2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TODO 7: Copy code PDO từ PHT Chương 4 vào đây </w:t>
      </w:r>
    </w:p>
    <w:p w14:paraId="167178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'127.0.0.1'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120808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'cse485_web'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6A7322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7A8A2C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6C5616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"mysql:host=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;dbname=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;charset=utf8mb4"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 </w:t>
      </w:r>
    </w:p>
    <w:p w14:paraId="66620A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); </w:t>
      </w:r>
    </w:p>
    <w:p w14:paraId="5A8512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::ATTR_ERRMODE,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::ERRMODE_EXCEPTION); </w:t>
      </w:r>
    </w:p>
    <w:p w14:paraId="6B389D5D">
      <w:pPr>
        <w:keepNext w:val="0"/>
        <w:keepLines w:val="0"/>
        <w:widowControl/>
        <w:suppressLineNumbers w:val="0"/>
        <w:jc w:val="left"/>
      </w:pPr>
    </w:p>
    <w:p w14:paraId="2502E7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PDOException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{ </w:t>
      </w:r>
    </w:p>
    <w:p w14:paraId="1798A4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"Kết nối thất bại: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()); </w:t>
      </w:r>
    </w:p>
    <w:p w14:paraId="54D4D6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} </w:t>
      </w:r>
    </w:p>
    <w:p w14:paraId="7CD142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=== KẾT THÚC KẾT NỐI PDO === </w:t>
      </w:r>
    </w:p>
    <w:p w14:paraId="1F2A842E">
      <w:pPr>
        <w:keepNext w:val="0"/>
        <w:keepLines w:val="0"/>
        <w:widowControl/>
        <w:suppressLineNumbers w:val="0"/>
        <w:jc w:val="left"/>
      </w:pPr>
    </w:p>
    <w:p w14:paraId="6A247E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=== LOGIC CỦA CONTROLLER === </w:t>
      </w:r>
    </w:p>
    <w:p w14:paraId="76DA708B">
      <w:pPr>
        <w:keepNext w:val="0"/>
        <w:keepLines w:val="0"/>
        <w:widowControl/>
        <w:suppressLineNumbers w:val="0"/>
        <w:jc w:val="left"/>
      </w:pPr>
    </w:p>
    <w:p w14:paraId="0E8D54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TODO 8: Kiểm tra xem có hành động POST (thêm sinh viên) không </w:t>
      </w:r>
    </w:p>
    <w:p w14:paraId="31EF89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])) { </w:t>
      </w:r>
    </w:p>
    <w:p w14:paraId="17B8F328">
      <w:pPr>
        <w:keepNext w:val="0"/>
        <w:keepLines w:val="0"/>
        <w:widowControl/>
        <w:suppressLineNumbers w:val="0"/>
        <w:jc w:val="left"/>
      </w:pPr>
    </w:p>
    <w:p w14:paraId="053731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TODO 9: Nếu có, lấy $ten và $email từ $_POST </w:t>
      </w:r>
    </w:p>
    <w:p w14:paraId="32692E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]; </w:t>
      </w:r>
    </w:p>
    <w:p w14:paraId="6285CB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]; </w:t>
      </w:r>
    </w:p>
    <w:p w14:paraId="3C6A883F">
      <w:pPr>
        <w:keepNext w:val="0"/>
        <w:keepLines w:val="0"/>
        <w:widowControl/>
        <w:suppressLineNumbers w:val="0"/>
        <w:jc w:val="left"/>
      </w:pPr>
    </w:p>
    <w:p w14:paraId="6C65C5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TODO 10: Gọi hàm addSinhVien() từ Model     // (Truyền $pdo, $ten, $email vào hàm) </w:t>
      </w:r>
    </w:p>
    <w:p w14:paraId="585B1F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addSinhVien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); </w:t>
      </w:r>
    </w:p>
    <w:p w14:paraId="548344A1">
      <w:pPr>
        <w:keepNext w:val="0"/>
        <w:keepLines w:val="0"/>
        <w:widowControl/>
        <w:suppressLineNumbers w:val="0"/>
        <w:jc w:val="left"/>
      </w:pPr>
    </w:p>
    <w:p w14:paraId="1A2320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TODO 11: Chuyển hướng về index.php để "làm mới" trang </w:t>
      </w:r>
    </w:p>
    <w:p w14:paraId="426765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'Location: index.php'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5D5138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} </w:t>
      </w:r>
    </w:p>
    <w:p w14:paraId="002FC0EB">
      <w:pPr>
        <w:keepNext w:val="0"/>
        <w:keepLines w:val="0"/>
        <w:widowControl/>
        <w:suppressLineNumbers w:val="0"/>
        <w:jc w:val="left"/>
      </w:pPr>
    </w:p>
    <w:p w14:paraId="44C5D0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TODO 12: (Luôn luôn) Gọi hàm getAllSinhVien() từ Model </w:t>
      </w:r>
    </w:p>
    <w:p w14:paraId="25D272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(Truyền $pdo vào hàm) </w:t>
      </w:r>
    </w:p>
    <w:p w14:paraId="1B0319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Lưu kết quả trả về vào một biến, ví dụ: $danh_sach_sv </w:t>
      </w:r>
    </w:p>
    <w:p w14:paraId="0148CA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$danh_sach_sv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getAllSinhVien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); </w:t>
      </w:r>
    </w:p>
    <w:p w14:paraId="563FE64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5FF23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TODO 13: (Rất quan trọng) Import (include) tệp View ở cuối cùng </w:t>
      </w:r>
    </w:p>
    <w:p w14:paraId="79779A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// Tệp View sẽ tự động "nhìn thấy" biến $danh_sach_sv mà ta vừa tạo </w:t>
      </w:r>
    </w:p>
    <w:p w14:paraId="6E59B7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'views/sinhvien_view.php'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6A39F8A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71DE73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B. Ảnh chụp màn hình Kết quả (Trình duyệt Web):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Chạy tệp index.php của bạn trên XAMPP </w:t>
      </w:r>
    </w:p>
    <w:p w14:paraId="7273A6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(ví dụ: http://localhost/chapter5/) và chụp ảnh màn hình trình duyệt. 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Lưu ý: Kết quả trông phải </w:t>
      </w:r>
    </w:p>
    <w:p w14:paraId="72A79A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2"/>
          <w:szCs w:val="22"/>
          <w:lang w:val="en-US" w:eastAsia="zh-CN" w:bidi="ar"/>
        </w:rPr>
        <w:t>giống hệt PHT Chương 4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(chứng minh việc tái cấu trúc đã thành công mà không làm thay đổi </w:t>
      </w:r>
    </w:p>
    <w:p w14:paraId="730351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giao diện). </w:t>
      </w:r>
    </w:p>
    <w:p w14:paraId="222E5F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757545" cy="30632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1F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4. Câu hỏi Phản biện (Bắt buộc) </w:t>
      </w:r>
    </w:p>
    <w:p w14:paraId="242E3F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Sau khi hoàn thành Phần 2 &amp; 3, hãy đặt 01 câu hỏi tư duy. </w:t>
      </w:r>
      <w:bookmarkStart w:id="0" w:name="_GoBack"/>
      <w:bookmarkEnd w:id="0"/>
    </w:p>
    <w:p w14:paraId="3F5D20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Câu hỏi của tôi là: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CIDFont"/>
          <w:color w:val="000000"/>
          <w:kern w:val="0"/>
          <w:sz w:val="22"/>
          <w:szCs w:val="22"/>
          <w:lang w:val="en-US" w:eastAsia="zh-CN"/>
        </w:rPr>
        <w:t xml:space="preserve">Trong file views/sinhvien_view.php, tại sao chúng ta tuyệt đối không được phép viết code kết nối PDO hay SELECT *? Lợi ích của việc 'cấm' View làm việc trực tiếp với CSDL là </w:t>
      </w:r>
    </w:p>
    <w:p w14:paraId="39BF88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2"/>
          <w:szCs w:val="22"/>
          <w:lang w:val="en-US" w:eastAsia="zh-CN"/>
        </w:rPr>
        <w:t>gì?</w:t>
      </w:r>
    </w:p>
    <w:p w14:paraId="570183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5.  Kết nối Đánh giá (Rất quan trọng) </w:t>
      </w:r>
    </w:p>
    <w:p w14:paraId="260E9C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Mô hình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MVC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(Chủ đề 5.5) là kiến trúc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BẮT BUỘC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và là nền tảng của toàn bộ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Laravel </w:t>
      </w:r>
    </w:p>
    <w:p w14:paraId="6BEB8D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Framework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mà chúng ta sẽ học từ Chương 6. </w:t>
      </w:r>
    </w:p>
    <w:p w14:paraId="55CA3F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Hiểu rõ cách tách biệt Model - View - Controller trong PHT này sẽ quyết định bạn có học được </w:t>
      </w:r>
    </w:p>
    <w:p w14:paraId="577848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Laravel hay không. Kỹ năng này sẽ được áp dụng trực tiếp trong: </w:t>
      </w:r>
    </w:p>
    <w:p w14:paraId="33E4CE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Bài tập trên lớp (Phần Laravel - 20%)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412E7C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8"/>
          <w:szCs w:val="18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Bài tập lớn theo nhóm (50%)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3597B128">
      <w:pPr>
        <w:rPr>
          <w:rFonts w:hint="default" w:ascii="Times New Roman" w:hAnsi="Times New Roman" w:cs="Times New Roman"/>
        </w:rPr>
      </w:pPr>
    </w:p>
    <w:sectPr>
      <w:pgSz w:w="11906" w:h="16838"/>
      <w:pgMar w:top="1134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Hei">
    <w:altName w:val="SimSun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69B6C2"/>
    <w:multiLevelType w:val="singleLevel"/>
    <w:tmpl w:val="F269B6C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A60A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CEA60AA"/>
    <w:rsid w:val="607F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5" w:line="259" w:lineRule="auto"/>
      <w:ind w:left="10" w:hanging="10"/>
    </w:pPr>
    <w:rPr>
      <w:rFonts w:ascii="Times New Roman" w:hAnsi="Times New Roman" w:eastAsia="Times New Roman" w:cs="Times New Roman"/>
      <w:color w:val="000000"/>
      <w:kern w:val="2"/>
      <w:sz w:val="23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1585</Words>
  <Characters>7588</Characters>
  <Lines>0</Lines>
  <Paragraphs>0</Paragraphs>
  <TotalTime>1</TotalTime>
  <ScaleCrop>false</ScaleCrop>
  <LinksUpToDate>false</LinksUpToDate>
  <CharactersWithSpaces>9553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2025-12-08T01:50:00Z</dcterms:created>
  <dc:creator>Khanh Nguyễn</dc:creator>
  <cp:lastModifiedBy>Khanh Nguyễn</cp:lastModifiedBy>
  <dcterms:modified xsi:type="dcterms:W3CDTF">2025-12-08T02:38:03Z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B10CB4916EAA4CC498AC357880CE933B_11</vt:lpwstr>
  </property>
</Properties>
</file>