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5EBD1">
      <w:pPr>
        <w:spacing w:line="360" w:lineRule="auto"/>
        <w:rPr>
          <w:rFonts w:hint="default" w:ascii="Times New Roman" w:hAnsi="Times New Roman" w:cs="Times New Roman"/>
          <w:sz w:val="28"/>
          <w:szCs w:val="28"/>
        </w:rPr>
      </w:pPr>
    </w:p>
    <w:p w14:paraId="1BAC9FE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PHIẾU HỌC TẬP CHỦ ĐỘNG (PHT) </w:t>
      </w:r>
    </w:p>
    <w:p w14:paraId="1F7BB7A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Môn học:</w:t>
      </w:r>
      <w:r>
        <w:rPr>
          <w:rFonts w:hint="default" w:ascii="Times New Roman" w:hAnsi="Times New Roman" w:eastAsia="CIDFont" w:cs="Times New Roman"/>
          <w:color w:val="000000"/>
          <w:kern w:val="0"/>
          <w:sz w:val="28"/>
          <w:szCs w:val="28"/>
          <w:lang w:val="en-US" w:eastAsia="zh-CN" w:bidi="ar"/>
        </w:rPr>
        <w:t xml:space="preserve"> CSE485: Công nghệ Web </w:t>
      </w:r>
    </w:p>
    <w:p w14:paraId="4487EDE1">
      <w:pPr>
        <w:keepNext w:val="0"/>
        <w:keepLines w:val="0"/>
        <w:widowControl/>
        <w:suppressLineNumbers w:val="0"/>
        <w:spacing w:line="360" w:lineRule="auto"/>
        <w:jc w:val="left"/>
        <w:rPr>
          <w:rFonts w:hint="default" w:ascii="Times New Roman" w:hAnsi="Times New Roman" w:cs="Times New Roman"/>
          <w:sz w:val="28"/>
          <w:szCs w:val="28"/>
          <w:highlight w:val="yellow"/>
        </w:rPr>
      </w:pPr>
      <w:r>
        <w:rPr>
          <w:rFonts w:hint="default" w:ascii="Times New Roman" w:hAnsi="Times New Roman" w:eastAsia="CIDFont" w:cs="Times New Roman"/>
          <w:b/>
          <w:bCs/>
          <w:color w:val="000000"/>
          <w:kern w:val="0"/>
          <w:sz w:val="28"/>
          <w:szCs w:val="28"/>
          <w:highlight w:val="yellow"/>
          <w:lang w:val="en-US" w:eastAsia="zh-CN" w:bidi="ar"/>
        </w:rPr>
        <w:t>CHƯƠNG 1:</w:t>
      </w:r>
      <w:r>
        <w:rPr>
          <w:rFonts w:hint="default" w:ascii="Times New Roman" w:hAnsi="Times New Roman" w:eastAsia="CIDFont" w:cs="Times New Roman"/>
          <w:color w:val="000000"/>
          <w:kern w:val="0"/>
          <w:sz w:val="28"/>
          <w:szCs w:val="28"/>
          <w:highlight w:val="yellow"/>
          <w:lang w:val="en-US" w:eastAsia="zh-CN" w:bidi="ar"/>
        </w:rPr>
        <w:t xml:space="preserve"> TÌM HIỂU VỀ CÔNG NGHỆ WEB 4 </w:t>
      </w:r>
    </w:p>
    <w:p w14:paraId="2B2F2D9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1. Lý thuyết Cốt lõi (Khái niệm) </w:t>
      </w:r>
    </w:p>
    <w:p w14:paraId="738E385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Chương 1 giới thiệu về cấu trúc và nguyên tắc làm việc của WWW</w:t>
      </w:r>
      <w:r>
        <w:rPr>
          <w:rFonts w:hint="default" w:ascii="Times New Roman" w:hAnsi="Times New Roman" w:eastAsia="CIDFont" w:cs="Times New Roman"/>
          <w:color w:val="000000"/>
          <w:kern w:val="0"/>
          <w:sz w:val="28"/>
          <w:szCs w:val="28"/>
          <w:lang w:val="en-US" w:eastAsia="zh-CN" w:bidi="ar"/>
        </w:rPr>
        <w:t xml:space="preserve">5 </w:t>
      </w:r>
      <w:r>
        <w:rPr>
          <w:rFonts w:hint="default" w:ascii="Times New Roman" w:hAnsi="Times New Roman" w:eastAsia="CIDFont" w:cs="Times New Roman"/>
          <w:color w:val="000000"/>
          <w:kern w:val="0"/>
          <w:sz w:val="28"/>
          <w:szCs w:val="28"/>
          <w:lang w:val="en-US" w:eastAsia="zh-CN" w:bidi="ar"/>
        </w:rPr>
        <w:t xml:space="preserve">. Khái niệm cốt lõi bạn </w:t>
      </w:r>
      <w:r>
        <w:rPr>
          <w:rFonts w:hint="default" w:ascii="Times New Roman" w:hAnsi="Times New Roman" w:eastAsia="CIDFont" w:cs="Times New Roman"/>
          <w:b/>
          <w:bCs/>
          <w:color w:val="000000"/>
          <w:kern w:val="0"/>
          <w:sz w:val="28"/>
          <w:szCs w:val="28"/>
          <w:lang w:val="en-US" w:eastAsia="zh-CN" w:bidi="ar"/>
        </w:rPr>
        <w:t xml:space="preserve">phải </w:t>
      </w:r>
      <w:r>
        <w:rPr>
          <w:rFonts w:hint="default" w:ascii="Times New Roman" w:hAnsi="Times New Roman" w:eastAsia="CIDFont" w:cs="Times New Roman"/>
          <w:color w:val="000000"/>
          <w:kern w:val="0"/>
          <w:sz w:val="28"/>
          <w:szCs w:val="28"/>
          <w:lang w:val="en-US" w:eastAsia="zh-CN" w:bidi="ar"/>
        </w:rPr>
        <w:t xml:space="preserve">nắm là </w:t>
      </w:r>
      <w:r>
        <w:rPr>
          <w:rFonts w:hint="default" w:ascii="Times New Roman" w:hAnsi="Times New Roman" w:eastAsia="CIDFont" w:cs="Times New Roman"/>
          <w:b/>
          <w:bCs/>
          <w:color w:val="000000"/>
          <w:kern w:val="0"/>
          <w:sz w:val="28"/>
          <w:szCs w:val="28"/>
          <w:lang w:val="en-US" w:eastAsia="zh-CN" w:bidi="ar"/>
        </w:rPr>
        <w:t>Mô hình Client-Server</w:t>
      </w:r>
      <w:r>
        <w:rPr>
          <w:rFonts w:hint="default" w:ascii="Times New Roman" w:hAnsi="Times New Roman" w:eastAsia="CIDFont" w:cs="Times New Roman"/>
          <w:color w:val="000000"/>
          <w:kern w:val="0"/>
          <w:sz w:val="28"/>
          <w:szCs w:val="28"/>
          <w:lang w:val="en-US" w:eastAsia="zh-CN" w:bidi="ar"/>
        </w:rPr>
        <w:t xml:space="preserve"> và </w:t>
      </w:r>
      <w:r>
        <w:rPr>
          <w:rFonts w:hint="default" w:ascii="Times New Roman" w:hAnsi="Times New Roman" w:eastAsia="CIDFont" w:cs="Times New Roman"/>
          <w:b/>
          <w:bCs/>
          <w:color w:val="000000"/>
          <w:kern w:val="0"/>
          <w:sz w:val="28"/>
          <w:szCs w:val="28"/>
          <w:lang w:val="en-US" w:eastAsia="zh-CN" w:bidi="ar"/>
        </w:rPr>
        <w:t>luồng hoạt động của một yêu cầu HTTP</w:t>
      </w:r>
      <w:r>
        <w:rPr>
          <w:rFonts w:hint="default" w:ascii="Times New Roman" w:hAnsi="Times New Roman" w:eastAsia="CIDFont" w:cs="Times New Roman"/>
          <w:color w:val="000000"/>
          <w:kern w:val="0"/>
          <w:sz w:val="28"/>
          <w:szCs w:val="28"/>
          <w:lang w:val="en-US" w:eastAsia="zh-CN" w:bidi="ar"/>
        </w:rPr>
        <w:t xml:space="preserve">: </w:t>
      </w:r>
    </w:p>
    <w:p w14:paraId="608A9C5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1. </w:t>
      </w:r>
      <w:r>
        <w:rPr>
          <w:rFonts w:hint="default" w:ascii="Times New Roman" w:hAnsi="Times New Roman" w:eastAsia="CIDFont" w:cs="Times New Roman"/>
          <w:b/>
          <w:bCs/>
          <w:color w:val="000000"/>
          <w:kern w:val="0"/>
          <w:sz w:val="28"/>
          <w:szCs w:val="28"/>
          <w:lang w:val="en-US" w:eastAsia="zh-CN" w:bidi="ar"/>
        </w:rPr>
        <w:t>Web Client (Trình duyệt):</w:t>
      </w:r>
      <w:r>
        <w:rPr>
          <w:rFonts w:hint="default" w:ascii="Times New Roman" w:hAnsi="Times New Roman" w:eastAsia="CIDFont" w:cs="Times New Roman"/>
          <w:color w:val="000000"/>
          <w:kern w:val="0"/>
          <w:sz w:val="28"/>
          <w:szCs w:val="28"/>
          <w:lang w:val="en-US" w:eastAsia="zh-CN" w:bidi="ar"/>
        </w:rPr>
        <w:t xml:space="preserve"> Máy của bạn (Chrome, Firefox). </w:t>
      </w:r>
    </w:p>
    <w:p w14:paraId="5BC1FC2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2. </w:t>
      </w:r>
      <w:r>
        <w:rPr>
          <w:rFonts w:hint="default" w:ascii="Times New Roman" w:hAnsi="Times New Roman" w:eastAsia="CIDFont" w:cs="Times New Roman"/>
          <w:b/>
          <w:bCs/>
          <w:color w:val="000000"/>
          <w:kern w:val="0"/>
          <w:sz w:val="28"/>
          <w:szCs w:val="28"/>
          <w:lang w:val="en-US" w:eastAsia="zh-CN" w:bidi="ar"/>
        </w:rPr>
        <w:t>Web Server:</w:t>
      </w:r>
      <w:r>
        <w:rPr>
          <w:rFonts w:hint="default" w:ascii="Times New Roman" w:hAnsi="Times New Roman" w:eastAsia="CIDFont" w:cs="Times New Roman"/>
          <w:color w:val="000000"/>
          <w:kern w:val="0"/>
          <w:sz w:val="28"/>
          <w:szCs w:val="28"/>
          <w:lang w:val="en-US" w:eastAsia="zh-CN" w:bidi="ar"/>
        </w:rPr>
        <w:t xml:space="preserve"> Một máy tính "ở xa" chứa mã nguồn (PHP, HTML...) của trang web. </w:t>
      </w:r>
    </w:p>
    <w:p w14:paraId="09279355">
      <w:pPr>
        <w:keepNext w:val="0"/>
        <w:keepLines w:val="0"/>
        <w:widowControl/>
        <w:suppressLineNumbers w:val="0"/>
        <w:spacing w:line="360" w:lineRule="auto"/>
        <w:ind w:right="-328" w:rightChars="-164"/>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3. </w:t>
      </w:r>
      <w:r>
        <w:rPr>
          <w:rFonts w:hint="default" w:ascii="Times New Roman" w:hAnsi="Times New Roman" w:eastAsia="CIDFont" w:cs="Times New Roman"/>
          <w:b/>
          <w:bCs/>
          <w:color w:val="000000"/>
          <w:kern w:val="0"/>
          <w:sz w:val="28"/>
          <w:szCs w:val="28"/>
          <w:lang w:val="en-US" w:eastAsia="zh-CN" w:bidi="ar"/>
        </w:rPr>
        <w:t>URL (Địa chỉ):</w:t>
      </w:r>
      <w:r>
        <w:rPr>
          <w:rFonts w:hint="default" w:ascii="Times New Roman" w:hAnsi="Times New Roman" w:eastAsia="CIDFont" w:cs="Times New Roman"/>
          <w:color w:val="000000"/>
          <w:kern w:val="0"/>
          <w:sz w:val="28"/>
          <w:szCs w:val="28"/>
          <w:lang w:val="en-US" w:eastAsia="zh-CN" w:bidi="ar"/>
        </w:rPr>
        <w:t xml:space="preserve"> Định danh duy nhất của tài nguyên (ví dụ: https://www.tlu.edu.vn/). </w:t>
      </w:r>
    </w:p>
    <w:p w14:paraId="6D43452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4. </w:t>
      </w:r>
      <w:r>
        <w:rPr>
          <w:rFonts w:hint="default" w:ascii="Times New Roman" w:hAnsi="Times New Roman" w:eastAsia="CIDFont" w:cs="Times New Roman"/>
          <w:b/>
          <w:bCs/>
          <w:color w:val="000000"/>
          <w:kern w:val="0"/>
          <w:sz w:val="28"/>
          <w:szCs w:val="28"/>
          <w:lang w:val="en-US" w:eastAsia="zh-CN" w:bidi="ar"/>
        </w:rPr>
        <w:t>DNS (Hệ thống tên miền):</w:t>
      </w:r>
      <w:r>
        <w:rPr>
          <w:rFonts w:hint="default" w:ascii="Times New Roman" w:hAnsi="Times New Roman" w:eastAsia="CIDFont" w:cs="Times New Roman"/>
          <w:color w:val="000000"/>
          <w:kern w:val="0"/>
          <w:sz w:val="28"/>
          <w:szCs w:val="28"/>
          <w:lang w:val="en-US" w:eastAsia="zh-CN" w:bidi="ar"/>
        </w:rPr>
        <w:t xml:space="preserve"> Giống như "danh bạ điện thoại" của Internet, phân giải tên miền (như tlu.edu.vn) thành một địa chỉ IP (như 103.1.238.194) mà máy tính có thể hiểu</w:t>
      </w:r>
    </w:p>
    <w:p w14:paraId="69B4CF49">
      <w:pPr>
        <w:keepNext w:val="0"/>
        <w:keepLines w:val="0"/>
        <w:widowControl/>
        <w:numPr>
          <w:ilvl w:val="0"/>
          <w:numId w:val="11"/>
        </w:numPr>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Giao thức HTTP:</w:t>
      </w:r>
      <w:r>
        <w:rPr>
          <w:rFonts w:hint="default" w:ascii="Times New Roman" w:hAnsi="Times New Roman" w:eastAsia="CIDFont" w:cs="Times New Roman"/>
          <w:color w:val="000000"/>
          <w:kern w:val="0"/>
          <w:sz w:val="28"/>
          <w:szCs w:val="28"/>
          <w:lang w:val="en-US" w:eastAsia="zh-CN" w:bidi="ar"/>
        </w:rPr>
        <w:t xml:space="preserve"> Ngôn ngữ (quy tắc) giao tiếp giữa Client và Server</w:t>
      </w:r>
      <w:r>
        <w:rPr>
          <w:rFonts w:hint="default" w:ascii="Times New Roman" w:hAnsi="Times New Roman" w:eastAsia="CIDFont" w:cs="Times New Roman"/>
          <w:color w:val="000000"/>
          <w:kern w:val="0"/>
          <w:sz w:val="28"/>
          <w:szCs w:val="28"/>
          <w:lang w:val="en-US" w:eastAsia="zh-CN" w:bidi="ar"/>
        </w:rPr>
        <w:t xml:space="preserve">7 </w:t>
      </w:r>
      <w:r>
        <w:rPr>
          <w:rFonts w:hint="default" w:ascii="Times New Roman" w:hAnsi="Times New Roman" w:eastAsia="CIDFont" w:cs="Times New Roman"/>
          <w:color w:val="000000"/>
          <w:kern w:val="0"/>
          <w:sz w:val="28"/>
          <w:szCs w:val="28"/>
          <w:lang w:val="en-US" w:eastAsia="zh-CN" w:bidi="ar"/>
        </w:rPr>
        <w:t xml:space="preserve">. </w:t>
      </w:r>
    </w:p>
    <w:p w14:paraId="1407D540">
      <w:pPr>
        <w:keepNext w:val="0"/>
        <w:keepLines w:val="0"/>
        <w:widowControl/>
        <w:numPr>
          <w:numId w:val="0"/>
        </w:numPr>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p>
    <w:p w14:paraId="21367D96">
      <w:pPr>
        <w:keepNext w:val="0"/>
        <w:keepLines w:val="0"/>
        <w:widowControl/>
        <w:numPr>
          <w:numId w:val="0"/>
        </w:numPr>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cs="Times New Roman"/>
          <w:sz w:val="28"/>
          <w:szCs w:val="28"/>
        </w:rPr>
        <w:drawing>
          <wp:inline distT="0" distB="0" distL="114300" distR="114300">
            <wp:extent cx="4995545" cy="3304540"/>
            <wp:effectExtent l="0" t="0" r="31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4995545" cy="3304540"/>
                    </a:xfrm>
                    <a:prstGeom prst="rect">
                      <a:avLst/>
                    </a:prstGeom>
                    <a:noFill/>
                    <a:ln>
                      <a:noFill/>
                    </a:ln>
                  </pic:spPr>
                </pic:pic>
              </a:graphicData>
            </a:graphic>
          </wp:inline>
        </w:drawing>
      </w:r>
    </w:p>
    <w:p w14:paraId="574992FA">
      <w:pPr>
        <w:keepNext w:val="0"/>
        <w:keepLines w:val="0"/>
        <w:widowControl/>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p>
    <w:p w14:paraId="552C55A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Shutterstock </w:t>
      </w:r>
    </w:p>
    <w:p w14:paraId="17CB908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Luồng hoạt động chuẩn: </w:t>
      </w:r>
    </w:p>
    <w:p w14:paraId="028E146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Bạn gõ URL $\rightarrow$ Trình duyệt (Client) hỏi DNS $\rightarrow$ DNS trả về IP $\rightarrow$ Client gửi Yêu cầu HTTP (HTTP Request) đến IP đó $\rightarrow$ Web Server </w:t>
      </w:r>
    </w:p>
    <w:p w14:paraId="3BF5C01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nhận yêu cầu, xử lý, và gửi lại Phản hồi HTTP (HTTP Response) $\rightarrow$ Client nhận </w:t>
      </w:r>
    </w:p>
    <w:p w14:paraId="50B2C6F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Response (thường là HTML) và hiển thị cho bạn. </w:t>
      </w:r>
    </w:p>
    <w:p w14:paraId="0BB34C32">
      <w:pPr>
        <w:keepNext w:val="0"/>
        <w:keepLines w:val="0"/>
        <w:widowControl/>
        <w:numPr>
          <w:ilvl w:val="0"/>
          <w:numId w:val="12"/>
        </w:numPr>
        <w:suppressLineNumbers w:val="0"/>
        <w:spacing w:line="360" w:lineRule="auto"/>
        <w:jc w:val="left"/>
        <w:rPr>
          <w:rFonts w:hint="default" w:ascii="Times New Roman" w:hAnsi="Times New Roman" w:eastAsia="CIDFont" w:cs="Times New Roman"/>
          <w:b/>
          <w:b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 xml:space="preserve">Nhiệm vụ Thực hành (BẮT BUỘC) </w:t>
      </w:r>
    </w:p>
    <w:p w14:paraId="0356CD22">
      <w:pPr>
        <w:keepNext w:val="0"/>
        <w:keepLines w:val="0"/>
        <w:widowControl/>
        <w:numPr>
          <w:numId w:val="0"/>
        </w:numPr>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Chương này không code PHP, nhưng chúng ta sẽ "thực hành" với công cụ quan trọng nhất của </w:t>
      </w:r>
    </w:p>
    <w:p w14:paraId="0CA73EC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lập trình viên web: </w:t>
      </w:r>
      <w:r>
        <w:rPr>
          <w:rFonts w:hint="default" w:ascii="Times New Roman" w:hAnsi="Times New Roman" w:eastAsia="CIDFont" w:cs="Times New Roman"/>
          <w:b/>
          <w:bCs/>
          <w:color w:val="000000"/>
          <w:kern w:val="0"/>
          <w:sz w:val="28"/>
          <w:szCs w:val="28"/>
          <w:lang w:val="en-US" w:eastAsia="zh-CN" w:bidi="ar"/>
        </w:rPr>
        <w:t>Developer Tools (F12)</w:t>
      </w:r>
      <w:r>
        <w:rPr>
          <w:rFonts w:hint="default" w:ascii="Times New Roman" w:hAnsi="Times New Roman" w:eastAsia="CIDFont" w:cs="Times New Roman"/>
          <w:color w:val="000000"/>
          <w:kern w:val="0"/>
          <w:sz w:val="28"/>
          <w:szCs w:val="28"/>
          <w:lang w:val="en-US" w:eastAsia="zh-CN" w:bidi="ar"/>
        </w:rPr>
        <w:t xml:space="preserve">. </w:t>
      </w:r>
    </w:p>
    <w:p w14:paraId="5BF1CC6D">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Kịch bản:</w:t>
      </w:r>
      <w:r>
        <w:rPr>
          <w:rFonts w:hint="default" w:ascii="Times New Roman" w:hAnsi="Times New Roman" w:eastAsia="CIDFont" w:cs="Times New Roman"/>
          <w:color w:val="000000"/>
          <w:kern w:val="0"/>
          <w:sz w:val="28"/>
          <w:szCs w:val="28"/>
          <w:lang w:val="en-US" w:eastAsia="zh-CN" w:bidi="ar"/>
        </w:rPr>
        <w:t xml:space="preserve"> Bạn sẽ "khám nghiệm" (autopsy) chính trang web của Trường Đại học Thủy Lợi </w:t>
      </w:r>
      <w:r>
        <w:rPr>
          <w:rFonts w:hint="default" w:ascii="Times New Roman" w:hAnsi="Times New Roman" w:eastAsia="CIDFont" w:cs="Times New Roman"/>
          <w:color w:val="000000"/>
          <w:kern w:val="0"/>
          <w:sz w:val="28"/>
          <w:szCs w:val="28"/>
          <w:lang w:val="en-US" w:eastAsia="zh-CN" w:bidi="ar"/>
        </w:rPr>
        <w:t>8</w:t>
      </w:r>
      <w:r>
        <w:rPr>
          <w:rFonts w:hint="default" w:ascii="Times New Roman" w:hAnsi="Times New Roman" w:eastAsia="CIDFont" w:cs="Times New Roman"/>
          <w:color w:val="000000"/>
          <w:kern w:val="0"/>
          <w:sz w:val="28"/>
          <w:szCs w:val="28"/>
          <w:lang w:val="en-US" w:eastAsia="zh-CN" w:bidi="ar"/>
        </w:rPr>
        <w:t xml:space="preserve">để </w:t>
      </w:r>
    </w:p>
    <w:p w14:paraId="1489D14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xem Client và Server "nói chuyện" với nhau như thế nào, dựa trên lý thuyết HTTP bạn vừa học</w:t>
      </w:r>
      <w:r>
        <w:rPr>
          <w:rFonts w:hint="default" w:ascii="Times New Roman" w:hAnsi="Times New Roman" w:eastAsia="CIDFont" w:cs="Times New Roman"/>
          <w:color w:val="000000"/>
          <w:kern w:val="0"/>
          <w:sz w:val="28"/>
          <w:szCs w:val="28"/>
          <w:lang w:val="en-US" w:eastAsia="zh-CN" w:bidi="ar"/>
        </w:rPr>
        <w:t xml:space="preserve">9 </w:t>
      </w:r>
      <w:r>
        <w:rPr>
          <w:rFonts w:hint="default" w:ascii="Times New Roman" w:hAnsi="Times New Roman" w:eastAsia="CIDFont" w:cs="Times New Roman"/>
          <w:color w:val="000000"/>
          <w:kern w:val="0"/>
          <w:sz w:val="28"/>
          <w:szCs w:val="28"/>
          <w:lang w:val="en-US" w:eastAsia="zh-CN" w:bidi="ar"/>
        </w:rPr>
        <w:t xml:space="preserve">. </w:t>
      </w:r>
    </w:p>
    <w:p w14:paraId="4CB5208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"Code" Khởi đầu (Starter "Code"): </w:t>
      </w:r>
    </w:p>
    <w:p w14:paraId="2E72877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Không có code. "Starter" của bạn là URL: https://www.tlu.edu.vn/ </w:t>
      </w:r>
    </w:p>
    <w:p w14:paraId="240D343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Các bước (Tương đương // TODO): </w:t>
      </w:r>
    </w:p>
    <w:p w14:paraId="281BF18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1. </w:t>
      </w:r>
      <w:r>
        <w:rPr>
          <w:rFonts w:hint="default" w:ascii="Times New Roman" w:hAnsi="Times New Roman" w:eastAsia="CIDFont" w:cs="Times New Roman"/>
          <w:b/>
          <w:bCs/>
          <w:color w:val="000000"/>
          <w:kern w:val="0"/>
          <w:sz w:val="28"/>
          <w:szCs w:val="28"/>
          <w:lang w:val="en-US" w:eastAsia="zh-CN" w:bidi="ar"/>
        </w:rPr>
        <w:t>// TODO 1:</w:t>
      </w:r>
      <w:r>
        <w:rPr>
          <w:rFonts w:hint="default" w:ascii="Times New Roman" w:hAnsi="Times New Roman" w:eastAsia="CIDFont" w:cs="Times New Roman"/>
          <w:color w:val="000000"/>
          <w:kern w:val="0"/>
          <w:sz w:val="28"/>
          <w:szCs w:val="28"/>
          <w:lang w:val="en-US" w:eastAsia="zh-CN" w:bidi="ar"/>
        </w:rPr>
        <w:t xml:space="preserve"> Mở trình duyệt Google Chrome (hoặc Firefox) và truy cập trang </w:t>
      </w:r>
    </w:p>
    <w:p w14:paraId="0C434A0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https://www.tlu.edu.vn/. </w:t>
      </w:r>
    </w:p>
    <w:p w14:paraId="728EA4C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2. </w:t>
      </w:r>
      <w:r>
        <w:rPr>
          <w:rFonts w:hint="default" w:ascii="Times New Roman" w:hAnsi="Times New Roman" w:eastAsia="CIDFont" w:cs="Times New Roman"/>
          <w:b/>
          <w:bCs/>
          <w:color w:val="000000"/>
          <w:kern w:val="0"/>
          <w:sz w:val="28"/>
          <w:szCs w:val="28"/>
          <w:lang w:val="en-US" w:eastAsia="zh-CN" w:bidi="ar"/>
        </w:rPr>
        <w:t>// TODO 2:</w:t>
      </w:r>
      <w:r>
        <w:rPr>
          <w:rFonts w:hint="default" w:ascii="Times New Roman" w:hAnsi="Times New Roman" w:eastAsia="CIDFont" w:cs="Times New Roman"/>
          <w:color w:val="000000"/>
          <w:kern w:val="0"/>
          <w:sz w:val="28"/>
          <w:szCs w:val="28"/>
          <w:lang w:val="en-US" w:eastAsia="zh-CN" w:bidi="ar"/>
        </w:rPr>
        <w:t xml:space="preserve"> Mở Developer Tools (Nhấn phím </w:t>
      </w:r>
      <w:r>
        <w:rPr>
          <w:rFonts w:hint="default" w:ascii="Times New Roman" w:hAnsi="Times New Roman" w:eastAsia="CIDFont" w:cs="Times New Roman"/>
          <w:b/>
          <w:bCs/>
          <w:color w:val="000000"/>
          <w:kern w:val="0"/>
          <w:sz w:val="28"/>
          <w:szCs w:val="28"/>
          <w:lang w:val="en-US" w:eastAsia="zh-CN" w:bidi="ar"/>
        </w:rPr>
        <w:t>F12</w:t>
      </w:r>
      <w:r>
        <w:rPr>
          <w:rFonts w:hint="default" w:ascii="Times New Roman" w:hAnsi="Times New Roman" w:eastAsia="CIDFont" w:cs="Times New Roman"/>
          <w:color w:val="000000"/>
          <w:kern w:val="0"/>
          <w:sz w:val="28"/>
          <w:szCs w:val="28"/>
          <w:lang w:val="en-US" w:eastAsia="zh-CN" w:bidi="ar"/>
        </w:rPr>
        <w:t xml:space="preserve">). </w:t>
      </w:r>
    </w:p>
    <w:p w14:paraId="1133C32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3. </w:t>
      </w:r>
      <w:r>
        <w:rPr>
          <w:rFonts w:hint="default" w:ascii="Times New Roman" w:hAnsi="Times New Roman" w:eastAsia="CIDFont" w:cs="Times New Roman"/>
          <w:b/>
          <w:bCs/>
          <w:color w:val="000000"/>
          <w:kern w:val="0"/>
          <w:sz w:val="28"/>
          <w:szCs w:val="28"/>
          <w:lang w:val="en-US" w:eastAsia="zh-CN" w:bidi="ar"/>
        </w:rPr>
        <w:t>// TODO 3:</w:t>
      </w:r>
      <w:r>
        <w:rPr>
          <w:rFonts w:hint="default" w:ascii="Times New Roman" w:hAnsi="Times New Roman" w:eastAsia="CIDFont" w:cs="Times New Roman"/>
          <w:color w:val="000000"/>
          <w:kern w:val="0"/>
          <w:sz w:val="28"/>
          <w:szCs w:val="28"/>
          <w:lang w:val="en-US" w:eastAsia="zh-CN" w:bidi="ar"/>
        </w:rPr>
        <w:t xml:space="preserve"> Chuyển sang tab </w:t>
      </w:r>
      <w:r>
        <w:rPr>
          <w:rFonts w:hint="default" w:ascii="Times New Roman" w:hAnsi="Times New Roman" w:eastAsia="CIDFont" w:cs="Times New Roman"/>
          <w:b/>
          <w:bCs/>
          <w:color w:val="000000"/>
          <w:kern w:val="0"/>
          <w:sz w:val="28"/>
          <w:szCs w:val="28"/>
          <w:lang w:val="en-US" w:eastAsia="zh-CN" w:bidi="ar"/>
        </w:rPr>
        <w:t>"Network"</w:t>
      </w:r>
      <w:r>
        <w:rPr>
          <w:rFonts w:hint="default" w:ascii="Times New Roman" w:hAnsi="Times New Roman" w:eastAsia="CIDFont" w:cs="Times New Roman"/>
          <w:color w:val="000000"/>
          <w:kern w:val="0"/>
          <w:sz w:val="28"/>
          <w:szCs w:val="28"/>
          <w:lang w:val="en-US" w:eastAsia="zh-CN" w:bidi="ar"/>
        </w:rPr>
        <w:t xml:space="preserve"> (Mạng). </w:t>
      </w:r>
    </w:p>
    <w:p w14:paraId="0C06A7F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4. </w:t>
      </w:r>
      <w:r>
        <w:rPr>
          <w:rFonts w:hint="default" w:ascii="Times New Roman" w:hAnsi="Times New Roman" w:eastAsia="CIDFont" w:cs="Times New Roman"/>
          <w:b/>
          <w:bCs/>
          <w:color w:val="000000"/>
          <w:kern w:val="0"/>
          <w:sz w:val="28"/>
          <w:szCs w:val="28"/>
          <w:lang w:val="en-US" w:eastAsia="zh-CN" w:bidi="ar"/>
        </w:rPr>
        <w:t>// TODO 4:</w:t>
      </w:r>
      <w:r>
        <w:rPr>
          <w:rFonts w:hint="default" w:ascii="Times New Roman" w:hAnsi="Times New Roman" w:eastAsia="CIDFont" w:cs="Times New Roman"/>
          <w:color w:val="000000"/>
          <w:kern w:val="0"/>
          <w:sz w:val="28"/>
          <w:szCs w:val="28"/>
          <w:lang w:val="en-US" w:eastAsia="zh-CN" w:bidi="ar"/>
        </w:rPr>
        <w:t xml:space="preserve"> Tải lại trang (Nhấn </w:t>
      </w:r>
      <w:r>
        <w:rPr>
          <w:rFonts w:hint="default" w:ascii="Times New Roman" w:hAnsi="Times New Roman" w:eastAsia="CIDFont" w:cs="Times New Roman"/>
          <w:b/>
          <w:bCs/>
          <w:color w:val="000000"/>
          <w:kern w:val="0"/>
          <w:sz w:val="28"/>
          <w:szCs w:val="28"/>
          <w:lang w:val="en-US" w:eastAsia="zh-CN" w:bidi="ar"/>
        </w:rPr>
        <w:t>F5</w:t>
      </w:r>
      <w:r>
        <w:rPr>
          <w:rFonts w:hint="default" w:ascii="Times New Roman" w:hAnsi="Times New Roman" w:eastAsia="CIDFont" w:cs="Times New Roman"/>
          <w:color w:val="000000"/>
          <w:kern w:val="0"/>
          <w:sz w:val="28"/>
          <w:szCs w:val="28"/>
          <w:lang w:val="en-US" w:eastAsia="zh-CN" w:bidi="ar"/>
        </w:rPr>
        <w:t xml:space="preserve"> hoặc nút Refresh) để xem các yêu cầu mạng (network </w:t>
      </w:r>
    </w:p>
    <w:p w14:paraId="671BC14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requests) xuất hiện. </w:t>
      </w:r>
    </w:p>
    <w:p w14:paraId="5300AD7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5. </w:t>
      </w:r>
      <w:r>
        <w:rPr>
          <w:rFonts w:hint="default" w:ascii="Times New Roman" w:hAnsi="Times New Roman" w:eastAsia="CIDFont" w:cs="Times New Roman"/>
          <w:b/>
          <w:bCs/>
          <w:color w:val="000000"/>
          <w:kern w:val="0"/>
          <w:sz w:val="28"/>
          <w:szCs w:val="28"/>
          <w:lang w:val="en-US" w:eastAsia="zh-CN" w:bidi="ar"/>
        </w:rPr>
        <w:t>// TODO 5:</w:t>
      </w:r>
      <w:r>
        <w:rPr>
          <w:rFonts w:hint="default" w:ascii="Times New Roman" w:hAnsi="Times New Roman" w:eastAsia="CIDFont" w:cs="Times New Roman"/>
          <w:color w:val="000000"/>
          <w:kern w:val="0"/>
          <w:sz w:val="28"/>
          <w:szCs w:val="28"/>
          <w:lang w:val="en-US" w:eastAsia="zh-CN" w:bidi="ar"/>
        </w:rPr>
        <w:t xml:space="preserve"> Tìm và nhấp vào yêu cầu (request) </w:t>
      </w:r>
      <w:r>
        <w:rPr>
          <w:rFonts w:hint="default" w:ascii="Times New Roman" w:hAnsi="Times New Roman" w:eastAsia="CIDFont" w:cs="Times New Roman"/>
          <w:b/>
          <w:bCs/>
          <w:color w:val="000000"/>
          <w:kern w:val="0"/>
          <w:sz w:val="28"/>
          <w:szCs w:val="28"/>
          <w:lang w:val="en-US" w:eastAsia="zh-CN" w:bidi="ar"/>
        </w:rPr>
        <w:t>đầu tiên</w:t>
      </w:r>
      <w:r>
        <w:rPr>
          <w:rFonts w:hint="default" w:ascii="Times New Roman" w:hAnsi="Times New Roman" w:eastAsia="CIDFont" w:cs="Times New Roman"/>
          <w:color w:val="000000"/>
          <w:kern w:val="0"/>
          <w:sz w:val="28"/>
          <w:szCs w:val="28"/>
          <w:lang w:val="en-US" w:eastAsia="zh-CN" w:bidi="ar"/>
        </w:rPr>
        <w:t xml:space="preserve"> trong danh sách (thường là </w:t>
      </w:r>
    </w:p>
    <w:p w14:paraId="6B91343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www.tlu.edu.vn). </w:t>
      </w:r>
    </w:p>
    <w:p w14:paraId="1AA2F26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6. </w:t>
      </w:r>
      <w:r>
        <w:rPr>
          <w:rFonts w:hint="default" w:ascii="Times New Roman" w:hAnsi="Times New Roman" w:eastAsia="CIDFont" w:cs="Times New Roman"/>
          <w:b/>
          <w:bCs/>
          <w:color w:val="000000"/>
          <w:kern w:val="0"/>
          <w:sz w:val="28"/>
          <w:szCs w:val="28"/>
          <w:lang w:val="en-US" w:eastAsia="zh-CN" w:bidi="ar"/>
        </w:rPr>
        <w:t>// TODO 6:</w:t>
      </w:r>
      <w:r>
        <w:rPr>
          <w:rFonts w:hint="default" w:ascii="Times New Roman" w:hAnsi="Times New Roman" w:eastAsia="CIDFont" w:cs="Times New Roman"/>
          <w:color w:val="000000"/>
          <w:kern w:val="0"/>
          <w:sz w:val="28"/>
          <w:szCs w:val="28"/>
          <w:lang w:val="en-US" w:eastAsia="zh-CN" w:bidi="ar"/>
        </w:rPr>
        <w:t xml:space="preserve"> Quan sát cửa sổ "Headers" vừa xuất hiện. </w:t>
      </w:r>
    </w:p>
    <w:p w14:paraId="379D3C0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3. Yêu cầu Bằng chứng (Proof of Work) </w:t>
      </w:r>
    </w:p>
    <w:p w14:paraId="3E6F39D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Bạn phải nộp lại 2 bằng chứng sau: </w:t>
      </w:r>
    </w:p>
    <w:p w14:paraId="6248DA24">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A. Ảnh chụp màn hình Kết quả (Trình duyệt Web): </w:t>
      </w:r>
    </w:p>
    <w:p w14:paraId="052520F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Chụp ảnh màn hình tab "Network" của bạn, sau khi đã nhấp vào yêu cầu www.tlu.edu.vn (Phải </w:t>
      </w:r>
    </w:p>
    <w:p w14:paraId="75A971E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thấy rõ cửa sổ "Headers" như hình minh họa). </w:t>
      </w:r>
    </w:p>
    <w:p w14:paraId="295ED94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B. Thông tin trích xuất: </w:t>
      </w:r>
    </w:p>
    <w:p w14:paraId="3D91D73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Nhìn vào cửa sổ "Headers" (Phần 2, TODO 6), tìm và chép lại chính xác 3 thông tin sau: </w:t>
      </w:r>
    </w:p>
    <w:p w14:paraId="089C77D4">
      <w:pPr>
        <w:keepNext w:val="0"/>
        <w:keepLines w:val="0"/>
        <w:widowControl/>
        <w:numPr>
          <w:ilvl w:val="0"/>
          <w:numId w:val="13"/>
        </w:numPr>
        <w:suppressLineNumbers w:val="0"/>
        <w:spacing w:line="360" w:lineRule="auto"/>
        <w:jc w:val="left"/>
        <w:rPr>
          <w:rFonts w:hint="default" w:ascii="Times New Roman" w:hAnsi="Times New Roman" w:eastAsia="sans-serif" w:cs="Times New Roman"/>
          <w:i w:val="0"/>
          <w:iCs w:val="0"/>
          <w:caps w:val="0"/>
          <w:color w:val="1F1F1F"/>
          <w:spacing w:val="0"/>
          <w:sz w:val="28"/>
          <w:szCs w:val="28"/>
          <w:shd w:val="clear" w:fill="FFFFFF"/>
        </w:rPr>
      </w:pPr>
      <w:r>
        <w:rPr>
          <w:rFonts w:hint="default" w:ascii="Times New Roman" w:hAnsi="Times New Roman" w:eastAsia="CIDFont" w:cs="Times New Roman"/>
          <w:b/>
          <w:bCs/>
          <w:color w:val="000000"/>
          <w:kern w:val="0"/>
          <w:sz w:val="28"/>
          <w:szCs w:val="28"/>
          <w:lang w:val="en-US" w:eastAsia="zh-CN" w:bidi="ar"/>
        </w:rPr>
        <w:t>Request URL:</w:t>
      </w: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sans-serif" w:cs="Times New Roman"/>
          <w:i w:val="0"/>
          <w:iCs w:val="0"/>
          <w:caps w:val="0"/>
          <w:color w:val="1F1F1F"/>
          <w:spacing w:val="0"/>
          <w:sz w:val="28"/>
          <w:szCs w:val="28"/>
          <w:shd w:val="clear" w:fill="FFFFFF"/>
        </w:rPr>
        <w:fldChar w:fldCharType="begin"/>
      </w:r>
      <w:r>
        <w:rPr>
          <w:rFonts w:hint="default" w:ascii="Times New Roman" w:hAnsi="Times New Roman" w:eastAsia="sans-serif" w:cs="Times New Roman"/>
          <w:i w:val="0"/>
          <w:iCs w:val="0"/>
          <w:caps w:val="0"/>
          <w:color w:val="1F1F1F"/>
          <w:spacing w:val="0"/>
          <w:sz w:val="28"/>
          <w:szCs w:val="28"/>
          <w:shd w:val="clear" w:fill="FFFFFF"/>
        </w:rPr>
        <w:instrText xml:space="preserve"> HYPERLINK "https://tlu.edu.vn/" </w:instrText>
      </w:r>
      <w:r>
        <w:rPr>
          <w:rFonts w:hint="default" w:ascii="Times New Roman" w:hAnsi="Times New Roman" w:eastAsia="sans-serif" w:cs="Times New Roman"/>
          <w:i w:val="0"/>
          <w:iCs w:val="0"/>
          <w:caps w:val="0"/>
          <w:color w:val="1F1F1F"/>
          <w:spacing w:val="0"/>
          <w:sz w:val="28"/>
          <w:szCs w:val="28"/>
          <w:shd w:val="clear" w:fill="FFFFFF"/>
        </w:rPr>
        <w:fldChar w:fldCharType="separate"/>
      </w:r>
      <w:r>
        <w:rPr>
          <w:rStyle w:val="51"/>
          <w:rFonts w:hint="default" w:ascii="Times New Roman" w:hAnsi="Times New Roman" w:eastAsia="sans-serif" w:cs="Times New Roman"/>
          <w:i w:val="0"/>
          <w:iCs w:val="0"/>
          <w:caps w:val="0"/>
          <w:spacing w:val="0"/>
          <w:sz w:val="28"/>
          <w:szCs w:val="28"/>
          <w:shd w:val="clear" w:fill="FFFFFF"/>
        </w:rPr>
        <w:t>https://tlu.edu.vn/</w:t>
      </w:r>
      <w:r>
        <w:rPr>
          <w:rFonts w:hint="default" w:ascii="Times New Roman" w:hAnsi="Times New Roman" w:eastAsia="sans-serif" w:cs="Times New Roman"/>
          <w:i w:val="0"/>
          <w:iCs w:val="0"/>
          <w:caps w:val="0"/>
          <w:color w:val="1F1F1F"/>
          <w:spacing w:val="0"/>
          <w:sz w:val="28"/>
          <w:szCs w:val="28"/>
          <w:shd w:val="clear" w:fill="FFFFFF"/>
        </w:rPr>
        <w:fldChar w:fldCharType="end"/>
      </w:r>
    </w:p>
    <w:p w14:paraId="24D5FE3B">
      <w:pPr>
        <w:keepNext w:val="0"/>
        <w:keepLines w:val="0"/>
        <w:widowControl/>
        <w:numPr>
          <w:numId w:val="0"/>
        </w:numPr>
        <w:suppressLineNumbers w:val="0"/>
        <w:spacing w:line="360" w:lineRule="auto"/>
        <w:jc w:val="left"/>
        <w:rPr>
          <w:rFonts w:hint="default" w:ascii="Times New Roman" w:hAnsi="Times New Roman" w:cs="Times New Roman"/>
          <w:sz w:val="28"/>
          <w:szCs w:val="28"/>
          <w:lang w:val="en-US"/>
        </w:rPr>
      </w:pPr>
      <w:r>
        <w:rPr>
          <w:rFonts w:hint="default" w:ascii="Times New Roman" w:hAnsi="Times New Roman" w:eastAsia="CIDFont" w:cs="Times New Roman"/>
          <w:color w:val="000000"/>
          <w:kern w:val="0"/>
          <w:sz w:val="28"/>
          <w:szCs w:val="28"/>
          <w:lang w:val="en-US" w:eastAsia="zh-CN" w:bidi="ar"/>
        </w:rPr>
        <w:t xml:space="preserve">2. </w:t>
      </w:r>
      <w:r>
        <w:rPr>
          <w:rFonts w:hint="default" w:ascii="Times New Roman" w:hAnsi="Times New Roman" w:eastAsia="CIDFont" w:cs="Times New Roman"/>
          <w:b/>
          <w:bCs/>
          <w:color w:val="000000"/>
          <w:kern w:val="0"/>
          <w:sz w:val="28"/>
          <w:szCs w:val="28"/>
          <w:lang w:val="en-US" w:eastAsia="zh-CN" w:bidi="ar"/>
        </w:rPr>
        <w:t>Request Method:</w:t>
      </w:r>
      <w:r>
        <w:rPr>
          <w:rFonts w:hint="default" w:ascii="Times New Roman" w:hAnsi="Times New Roman" w:eastAsia="CIDFont" w:cs="Times New Roman"/>
          <w:color w:val="000000"/>
          <w:kern w:val="0"/>
          <w:sz w:val="28"/>
          <w:szCs w:val="28"/>
          <w:lang w:val="en-US" w:eastAsia="zh-CN" w:bidi="ar"/>
        </w:rPr>
        <w:t xml:space="preserve"> GET</w:t>
      </w:r>
    </w:p>
    <w:p w14:paraId="768E73FF">
      <w:pPr>
        <w:keepNext w:val="0"/>
        <w:keepLines w:val="0"/>
        <w:widowControl/>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eastAsia="CIDFont" w:cs="Times New Roman"/>
          <w:color w:val="000000"/>
          <w:kern w:val="0"/>
          <w:sz w:val="28"/>
          <w:szCs w:val="28"/>
          <w:lang w:val="en-US" w:eastAsia="zh-CN" w:bidi="ar"/>
        </w:rPr>
        <w:t xml:space="preserve">3. </w:t>
      </w:r>
      <w:r>
        <w:rPr>
          <w:rFonts w:hint="default" w:ascii="Times New Roman" w:hAnsi="Times New Roman" w:eastAsia="CIDFont" w:cs="Times New Roman"/>
          <w:b/>
          <w:bCs/>
          <w:color w:val="000000"/>
          <w:kern w:val="0"/>
          <w:sz w:val="28"/>
          <w:szCs w:val="28"/>
          <w:lang w:val="en-US" w:eastAsia="zh-CN" w:bidi="ar"/>
        </w:rPr>
        <w:t>Status Code:</w:t>
      </w: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sans-serif" w:cs="Times New Roman"/>
          <w:i w:val="0"/>
          <w:iCs w:val="0"/>
          <w:caps w:val="0"/>
          <w:color w:val="1F1F1F"/>
          <w:spacing w:val="0"/>
          <w:sz w:val="28"/>
          <w:szCs w:val="28"/>
          <w:shd w:val="clear" w:fill="FFFFFF"/>
        </w:rPr>
        <w:t>200 OK</w:t>
      </w:r>
    </w:p>
    <w:p w14:paraId="5A0B4A3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49925" cy="3234055"/>
            <wp:effectExtent l="0" t="0" r="10795" b="1206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749925" cy="3234055"/>
                    </a:xfrm>
                    <a:prstGeom prst="rect">
                      <a:avLst/>
                    </a:prstGeom>
                    <a:noFill/>
                    <a:ln>
                      <a:noFill/>
                    </a:ln>
                  </pic:spPr>
                </pic:pic>
              </a:graphicData>
            </a:graphic>
          </wp:inline>
        </w:drawing>
      </w:r>
    </w:p>
    <w:p w14:paraId="35CF588C">
      <w:pPr>
        <w:keepNext w:val="0"/>
        <w:keepLines w:val="0"/>
        <w:widowControl/>
        <w:suppressLineNumbers w:val="0"/>
        <w:spacing w:line="360" w:lineRule="auto"/>
        <w:jc w:val="left"/>
        <w:rPr>
          <w:rFonts w:hint="default" w:ascii="Times New Roman" w:hAnsi="Times New Roman" w:cs="Times New Roman"/>
          <w:sz w:val="28"/>
          <w:szCs w:val="28"/>
          <w:lang w:val="en-US" w:eastAsia="zh-CN"/>
        </w:rPr>
      </w:pPr>
    </w:p>
    <w:p w14:paraId="45DC3CC6">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4. Câu hỏi Phản biện (Bắt buộc) </w:t>
      </w:r>
    </w:p>
    <w:p w14:paraId="7FBC630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Sau khi hoàn thành Phần 2 &amp; 3, hãy đặt 01 câu hỏi tư duy về những gì bạn vừa quan sát. </w:t>
      </w:r>
      <w:r>
        <w:rPr>
          <w:rFonts w:hint="default" w:ascii="Times New Roman" w:hAnsi="Times New Roman" w:eastAsia="CIDFont" w:cs="Times New Roman"/>
          <w:i/>
          <w:iCs/>
          <w:color w:val="000000"/>
          <w:kern w:val="0"/>
          <w:sz w:val="28"/>
          <w:szCs w:val="28"/>
          <w:lang w:val="en-US" w:eastAsia="zh-CN" w:bidi="ar"/>
        </w:rPr>
        <w:t xml:space="preserve"> </w:t>
      </w:r>
    </w:p>
    <w:p w14:paraId="68E19F1A">
      <w:pPr>
        <w:keepNext w:val="0"/>
        <w:keepLines w:val="0"/>
        <w:widowControl/>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 xml:space="preserve">Câu hỏi của tôi là: </w:t>
      </w:r>
      <w:r>
        <w:rPr>
          <w:rFonts w:hint="default" w:ascii="Times New Roman" w:hAnsi="Times New Roman" w:eastAsia="CIDFont" w:cs="Times New Roman"/>
          <w:i w:val="0"/>
          <w:iCs w:val="0"/>
          <w:color w:val="000000"/>
          <w:kern w:val="0"/>
          <w:sz w:val="28"/>
          <w:szCs w:val="28"/>
          <w:lang w:val="en-US" w:eastAsia="zh-CN" w:bidi="ar"/>
        </w:rPr>
        <w:t>Tại sao khi tải 1 trang web, tab Network lại hiển thị hàng chục yêu cầu (requests) khác nhau (như file .css, .js, .jpg) thay vì chỉ 1 yêu cầu duy nhất đến www.tlu.edu.vn?</w:t>
      </w:r>
    </w:p>
    <w:p w14:paraId="0B789B8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5. </w:t>
      </w:r>
      <w:r>
        <w:rPr>
          <w:rFonts w:hint="default" w:ascii="Times New Roman" w:hAnsi="Times New Roman" w:eastAsia="CIDFont" w:cs="Times New Roman"/>
          <w:b/>
          <w:bCs/>
          <w:color w:val="FCD53F"/>
          <w:kern w:val="0"/>
          <w:sz w:val="28"/>
          <w:szCs w:val="28"/>
          <w:lang w:val="en-US" w:eastAsia="zh-CN" w:bidi="ar"/>
        </w:rPr>
        <w:t>곩</w:t>
      </w:r>
      <w:r>
        <w:rPr>
          <w:rFonts w:hint="default" w:ascii="Times New Roman" w:hAnsi="Times New Roman" w:eastAsia="CIDFont" w:cs="Times New Roman"/>
          <w:b/>
          <w:bCs/>
          <w:color w:val="FFB02E"/>
          <w:kern w:val="0"/>
          <w:sz w:val="28"/>
          <w:szCs w:val="28"/>
          <w:lang w:val="en-US" w:eastAsia="zh-CN" w:bidi="ar"/>
        </w:rPr>
        <w:t>곪</w:t>
      </w:r>
      <w:r>
        <w:rPr>
          <w:rFonts w:hint="default" w:ascii="Times New Roman" w:hAnsi="Times New Roman" w:eastAsia="CIDFont" w:cs="Times New Roman"/>
          <w:b/>
          <w:bCs/>
          <w:color w:val="D3D3D3"/>
          <w:kern w:val="0"/>
          <w:sz w:val="28"/>
          <w:szCs w:val="28"/>
          <w:lang w:val="en-US" w:eastAsia="zh-CN" w:bidi="ar"/>
        </w:rPr>
        <w:t>곫</w:t>
      </w:r>
      <w:r>
        <w:rPr>
          <w:rFonts w:hint="default" w:ascii="Times New Roman" w:hAnsi="Times New Roman" w:eastAsia="CIDFont" w:cs="Times New Roman"/>
          <w:b/>
          <w:bCs/>
          <w:color w:val="9B9B9B"/>
          <w:kern w:val="0"/>
          <w:sz w:val="28"/>
          <w:szCs w:val="28"/>
          <w:lang w:val="en-US" w:eastAsia="zh-CN" w:bidi="ar"/>
        </w:rPr>
        <w:t>골</w:t>
      </w:r>
      <w:r>
        <w:rPr>
          <w:rFonts w:hint="default" w:ascii="Times New Roman" w:hAnsi="Times New Roman" w:eastAsia="CIDFont" w:cs="Times New Roman"/>
          <w:b/>
          <w:bCs/>
          <w:color w:val="FFF478"/>
          <w:kern w:val="0"/>
          <w:sz w:val="28"/>
          <w:szCs w:val="28"/>
          <w:lang w:val="en-US" w:eastAsia="zh-CN" w:bidi="ar"/>
        </w:rPr>
        <w:t>곬</w:t>
      </w:r>
      <w:r>
        <w:rPr>
          <w:rFonts w:hint="default" w:ascii="Times New Roman" w:hAnsi="Times New Roman" w:eastAsia="CIDFont" w:cs="Times New Roman"/>
          <w:b/>
          <w:bCs/>
          <w:color w:val="000000"/>
          <w:kern w:val="0"/>
          <w:sz w:val="28"/>
          <w:szCs w:val="28"/>
          <w:lang w:val="en-US" w:eastAsia="zh-CN" w:bidi="ar"/>
        </w:rPr>
        <w:t xml:space="preserve"> Kết nối Đánh giá (Rất quan trọng) </w:t>
      </w:r>
      <w:r>
        <w:rPr>
          <w:rFonts w:hint="default" w:ascii="Times New Roman" w:hAnsi="Times New Roman" w:eastAsia="CIDFont" w:cs="Times New Roman"/>
          <w:color w:val="000000"/>
          <w:kern w:val="0"/>
          <w:sz w:val="28"/>
          <w:szCs w:val="28"/>
          <w:lang w:val="en-US" w:eastAsia="zh-CN" w:bidi="ar"/>
        </w:rPr>
        <w:t xml:space="preserve">Kỹ năng "Đọc Tab Network" bạn vừa thực hành là </w:t>
      </w:r>
      <w:r>
        <w:rPr>
          <w:rFonts w:hint="default" w:ascii="Times New Roman" w:hAnsi="Times New Roman" w:eastAsia="CIDFont" w:cs="Times New Roman"/>
          <w:b/>
          <w:bCs/>
          <w:color w:val="000000"/>
          <w:kern w:val="0"/>
          <w:sz w:val="28"/>
          <w:szCs w:val="28"/>
          <w:lang w:val="en-US" w:eastAsia="zh-CN" w:bidi="ar"/>
        </w:rPr>
        <w:t>kỹ năng gỡ lỗi (debug) số 1</w:t>
      </w:r>
      <w:r>
        <w:rPr>
          <w:rFonts w:hint="default" w:ascii="Times New Roman" w:hAnsi="Times New Roman" w:eastAsia="CIDFont" w:cs="Times New Roman"/>
          <w:color w:val="000000"/>
          <w:kern w:val="0"/>
          <w:sz w:val="28"/>
          <w:szCs w:val="28"/>
          <w:lang w:val="en-US" w:eastAsia="zh-CN" w:bidi="ar"/>
        </w:rPr>
        <w:t xml:space="preserve"> của lập trình </w:t>
      </w:r>
    </w:p>
    <w:p w14:paraId="1AAA9769">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viên web. </w:t>
      </w:r>
    </w:p>
    <w:p w14:paraId="78D7ED5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Khi làm </w:t>
      </w:r>
      <w:r>
        <w:rPr>
          <w:rFonts w:hint="default" w:ascii="Times New Roman" w:hAnsi="Times New Roman" w:eastAsia="CIDFont" w:cs="Times New Roman"/>
          <w:b/>
          <w:bCs/>
          <w:color w:val="000000"/>
          <w:kern w:val="0"/>
          <w:sz w:val="28"/>
          <w:szCs w:val="28"/>
          <w:lang w:val="en-US" w:eastAsia="zh-CN" w:bidi="ar"/>
        </w:rPr>
        <w:t xml:space="preserve">Bài tập PHP (20%) </w:t>
      </w:r>
      <w:r>
        <w:rPr>
          <w:rFonts w:hint="default" w:ascii="Times New Roman" w:hAnsi="Times New Roman" w:eastAsia="CIDFont" w:cs="Times New Roman"/>
          <w:color w:val="000000"/>
          <w:kern w:val="0"/>
          <w:sz w:val="28"/>
          <w:szCs w:val="28"/>
          <w:lang w:val="en-US" w:eastAsia="zh-CN" w:bidi="ar"/>
        </w:rPr>
        <w:t xml:space="preserve">10 hoặc </w:t>
      </w:r>
      <w:r>
        <w:rPr>
          <w:rFonts w:hint="default" w:ascii="Times New Roman" w:hAnsi="Times New Roman" w:eastAsia="CIDFont" w:cs="Times New Roman"/>
          <w:b/>
          <w:bCs/>
          <w:color w:val="000000"/>
          <w:kern w:val="0"/>
          <w:sz w:val="28"/>
          <w:szCs w:val="28"/>
          <w:lang w:val="en-US" w:eastAsia="zh-CN" w:bidi="ar"/>
        </w:rPr>
        <w:t xml:space="preserve">Bài tập lớn (50%) </w:t>
      </w:r>
      <w:r>
        <w:rPr>
          <w:rFonts w:hint="default" w:ascii="Times New Roman" w:hAnsi="Times New Roman" w:eastAsia="CIDFont" w:cs="Times New Roman"/>
          <w:color w:val="000000"/>
          <w:kern w:val="0"/>
          <w:sz w:val="28"/>
          <w:szCs w:val="28"/>
          <w:lang w:val="en-US" w:eastAsia="zh-CN" w:bidi="ar"/>
        </w:rPr>
        <w:t>11</w:t>
      </w:r>
    </w:p>
    <w:p w14:paraId="58CD4B70">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sau này, nếu ứng dụng của bạn báo lỗi </w:t>
      </w:r>
    </w:p>
    <w:p w14:paraId="24DB8E4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(ví dụ: Lỗi 500, 404, hoặc dữ liệu không hiển thị), tab "Network" là nơi đầu tiên bạn phải kiểm </w:t>
      </w:r>
    </w:p>
    <w:p w14:paraId="4A764094">
      <w:pPr>
        <w:keepNext w:val="0"/>
        <w:keepLines w:val="0"/>
        <w:widowControl/>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eastAsia="CIDFont" w:cs="Times New Roman"/>
          <w:color w:val="000000"/>
          <w:kern w:val="0"/>
          <w:sz w:val="28"/>
          <w:szCs w:val="28"/>
          <w:lang w:val="en-US" w:eastAsia="zh-CN" w:bidi="ar"/>
        </w:rPr>
        <w:t>tra để xem Web Server (PHP/Laravel) đã thực sự trả về lỗi gì.</w:t>
      </w:r>
    </w:p>
    <w:p w14:paraId="37E30BAC">
      <w:pPr>
        <w:keepNext w:val="0"/>
        <w:keepLines w:val="0"/>
        <w:widowControl/>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p>
    <w:p w14:paraId="1AB525C2">
      <w:pPr>
        <w:keepNext w:val="0"/>
        <w:keepLines w:val="0"/>
        <w:widowControl/>
        <w:suppressLineNumbers w:val="0"/>
        <w:spacing w:line="360" w:lineRule="auto"/>
        <w:jc w:val="left"/>
        <w:rPr>
          <w:rFonts w:hint="default" w:ascii="Times New Roman" w:hAnsi="Times New Roman" w:cs="Times New Roman"/>
          <w:sz w:val="28"/>
          <w:szCs w:val="28"/>
          <w:highlight w:val="yellow"/>
        </w:rPr>
      </w:pPr>
      <w:r>
        <w:rPr>
          <w:rFonts w:hint="default" w:ascii="Times New Roman" w:hAnsi="Times New Roman" w:eastAsia="CIDFont" w:cs="Times New Roman"/>
          <w:color w:val="000000"/>
          <w:kern w:val="0"/>
          <w:sz w:val="28"/>
          <w:szCs w:val="28"/>
          <w:highlight w:val="yellow"/>
          <w:lang w:val="en-US" w:eastAsia="zh-CN" w:bidi="ar"/>
        </w:rPr>
        <w:t xml:space="preserve"> </w:t>
      </w:r>
      <w:r>
        <w:rPr>
          <w:rFonts w:hint="default" w:ascii="Times New Roman" w:hAnsi="Times New Roman" w:eastAsia="CIDFont" w:cs="Times New Roman"/>
          <w:b/>
          <w:bCs/>
          <w:color w:val="000000"/>
          <w:kern w:val="0"/>
          <w:sz w:val="28"/>
          <w:szCs w:val="28"/>
          <w:highlight w:val="yellow"/>
          <w:lang w:val="en-US" w:eastAsia="zh-CN" w:bidi="ar"/>
        </w:rPr>
        <w:t>CHƯƠNG 2:</w:t>
      </w:r>
      <w:r>
        <w:rPr>
          <w:rFonts w:hint="default" w:ascii="Times New Roman" w:hAnsi="Times New Roman" w:eastAsia="CIDFont" w:cs="Times New Roman"/>
          <w:color w:val="000000"/>
          <w:kern w:val="0"/>
          <w:sz w:val="28"/>
          <w:szCs w:val="28"/>
          <w:highlight w:val="yellow"/>
          <w:lang w:val="en-US" w:eastAsia="zh-CN" w:bidi="ar"/>
        </w:rPr>
        <w:t xml:space="preserve"> LẬP TRÌNH PHP CĂN BẢN </w:t>
      </w:r>
    </w:p>
    <w:p w14:paraId="5D55942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1. Lý thuyết Cốt lõi (Khái niệm) </w:t>
      </w:r>
    </w:p>
    <w:p w14:paraId="5E8F8F4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Chương này là nền móng. PHP là ngôn ngữ chạy phía </w:t>
      </w:r>
      <w:r>
        <w:rPr>
          <w:rFonts w:hint="default" w:ascii="Times New Roman" w:hAnsi="Times New Roman" w:eastAsia="CIDFont" w:cs="Times New Roman"/>
          <w:b/>
          <w:bCs/>
          <w:color w:val="000000"/>
          <w:kern w:val="0"/>
          <w:sz w:val="28"/>
          <w:szCs w:val="28"/>
          <w:lang w:val="en-US" w:eastAsia="zh-CN" w:bidi="ar"/>
        </w:rPr>
        <w:t>Server</w:t>
      </w:r>
      <w:r>
        <w:rPr>
          <w:rFonts w:hint="default" w:ascii="Times New Roman" w:hAnsi="Times New Roman" w:eastAsia="CIDFont" w:cs="Times New Roman"/>
          <w:color w:val="000000"/>
          <w:kern w:val="0"/>
          <w:sz w:val="28"/>
          <w:szCs w:val="28"/>
          <w:lang w:val="en-US" w:eastAsia="zh-CN" w:bidi="ar"/>
        </w:rPr>
        <w:t xml:space="preserve">. Bạn viết code, server thi hành, và chỉ trả về kết quả (thường là HTML) cho trình duyệt. Trình duyệt </w:t>
      </w:r>
      <w:r>
        <w:rPr>
          <w:rFonts w:hint="default" w:ascii="Times New Roman" w:hAnsi="Times New Roman" w:eastAsia="CIDFont" w:cs="Times New Roman"/>
          <w:b/>
          <w:bCs/>
          <w:color w:val="000000"/>
          <w:kern w:val="0"/>
          <w:sz w:val="28"/>
          <w:szCs w:val="28"/>
          <w:lang w:val="en-US" w:eastAsia="zh-CN" w:bidi="ar"/>
        </w:rPr>
        <w:t>không bao giờ</w:t>
      </w:r>
      <w:r>
        <w:rPr>
          <w:rFonts w:hint="default" w:ascii="Times New Roman" w:hAnsi="Times New Roman" w:eastAsia="CIDFont" w:cs="Times New Roman"/>
          <w:color w:val="000000"/>
          <w:kern w:val="0"/>
          <w:sz w:val="28"/>
          <w:szCs w:val="28"/>
          <w:lang w:val="en-US" w:eastAsia="zh-CN" w:bidi="ar"/>
        </w:rPr>
        <w:t xml:space="preserve"> thấy code PHP của bạn. </w:t>
      </w:r>
    </w:p>
    <w:p w14:paraId="66F5DC0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Các cú pháp cốt lõi bạn phải nhớ: </w:t>
      </w:r>
    </w:p>
    <w:p w14:paraId="1BF96DB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CIDFont" w:cs="Times New Roman"/>
          <w:b/>
          <w:bCs/>
          <w:color w:val="000000"/>
          <w:kern w:val="0"/>
          <w:sz w:val="28"/>
          <w:szCs w:val="28"/>
          <w:lang w:val="en-US" w:eastAsia="zh-CN" w:bidi="ar"/>
        </w:rPr>
        <w:t>Khối lệnh PHP:</w:t>
      </w:r>
      <w:r>
        <w:rPr>
          <w:rFonts w:hint="default" w:ascii="Times New Roman" w:hAnsi="Times New Roman" w:eastAsia="CIDFont" w:cs="Times New Roman"/>
          <w:color w:val="000000"/>
          <w:kern w:val="0"/>
          <w:sz w:val="28"/>
          <w:szCs w:val="28"/>
          <w:lang w:val="en-US" w:eastAsia="zh-CN" w:bidi="ar"/>
        </w:rPr>
        <w:t xml:space="preserve"> Mọi code PHP phải nằm trong &lt;?php ... ?&gt;. </w:t>
      </w:r>
    </w:p>
    <w:p w14:paraId="2810D24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CIDFont" w:cs="Times New Roman"/>
          <w:b/>
          <w:bCs/>
          <w:color w:val="000000"/>
          <w:kern w:val="0"/>
          <w:sz w:val="28"/>
          <w:szCs w:val="28"/>
          <w:lang w:val="en-US" w:eastAsia="zh-CN" w:bidi="ar"/>
        </w:rPr>
        <w:t>Biến (2.1):</w:t>
      </w:r>
      <w:r>
        <w:rPr>
          <w:rFonts w:hint="default" w:ascii="Times New Roman" w:hAnsi="Times New Roman" w:eastAsia="CIDFont" w:cs="Times New Roman"/>
          <w:color w:val="000000"/>
          <w:kern w:val="0"/>
          <w:sz w:val="28"/>
          <w:szCs w:val="28"/>
          <w:lang w:val="en-US" w:eastAsia="zh-CN" w:bidi="ar"/>
        </w:rPr>
        <w:t xml:space="preserve"> Luôn bắt đầu bằng dấu đô-la ($). Ví dụ: $ten = "Tuấn";, $tuoi = 20;. Biến PHP không cần khai báo let hay var như JavaScript. </w:t>
      </w:r>
    </w:p>
    <w:p w14:paraId="4265ED5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CIDFont" w:cs="Times New Roman"/>
          <w:b/>
          <w:bCs/>
          <w:color w:val="000000"/>
          <w:kern w:val="0"/>
          <w:sz w:val="28"/>
          <w:szCs w:val="28"/>
          <w:lang w:val="en-US" w:eastAsia="zh-CN" w:bidi="ar"/>
        </w:rPr>
        <w:t>In ra màn hình:</w:t>
      </w:r>
      <w:r>
        <w:rPr>
          <w:rFonts w:hint="default" w:ascii="Times New Roman" w:hAnsi="Times New Roman" w:eastAsia="CIDFont" w:cs="Times New Roman"/>
          <w:color w:val="000000"/>
          <w:kern w:val="0"/>
          <w:sz w:val="28"/>
          <w:szCs w:val="28"/>
          <w:lang w:val="en-US" w:eastAsia="zh-CN" w:bidi="ar"/>
        </w:rPr>
        <w:t xml:space="preserve"> Dùng echo hoặc print. Ví dụ: echo "Chào bạn $ten";. </w:t>
      </w:r>
    </w:p>
    <w:p w14:paraId="15C4F7B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CIDFont" w:cs="Times New Roman"/>
          <w:b/>
          <w:bCs/>
          <w:color w:val="000000"/>
          <w:kern w:val="0"/>
          <w:sz w:val="28"/>
          <w:szCs w:val="28"/>
          <w:lang w:val="en-US" w:eastAsia="zh-CN" w:bidi="ar"/>
        </w:rPr>
        <w:t>Nối chuỗi:</w:t>
      </w:r>
      <w:r>
        <w:rPr>
          <w:rFonts w:hint="default" w:ascii="Times New Roman" w:hAnsi="Times New Roman" w:eastAsia="CIDFont" w:cs="Times New Roman"/>
          <w:color w:val="000000"/>
          <w:kern w:val="0"/>
          <w:sz w:val="28"/>
          <w:szCs w:val="28"/>
          <w:lang w:val="en-US" w:eastAsia="zh-CN" w:bidi="ar"/>
        </w:rPr>
        <w:t xml:space="preserve"> Dùng dấu chấm (.), </w:t>
      </w:r>
      <w:r>
        <w:rPr>
          <w:rFonts w:hint="default" w:ascii="Times New Roman" w:hAnsi="Times New Roman" w:eastAsia="CIDFont" w:cs="Times New Roman"/>
          <w:b/>
          <w:bCs/>
          <w:color w:val="000000"/>
          <w:kern w:val="0"/>
          <w:sz w:val="28"/>
          <w:szCs w:val="28"/>
          <w:lang w:val="en-US" w:eastAsia="zh-CN" w:bidi="ar"/>
        </w:rPr>
        <w:t>không phải</w:t>
      </w:r>
      <w:r>
        <w:rPr>
          <w:rFonts w:hint="default" w:ascii="Times New Roman" w:hAnsi="Times New Roman" w:eastAsia="CIDFont" w:cs="Times New Roman"/>
          <w:color w:val="000000"/>
          <w:kern w:val="0"/>
          <w:sz w:val="28"/>
          <w:szCs w:val="28"/>
          <w:lang w:val="en-US" w:eastAsia="zh-CN" w:bidi="ar"/>
        </w:rPr>
        <w:t xml:space="preserve"> dấu cộng (+) như JavaScript. Ví dụ: echo "Tuổi của bạn là: " . $tuoi;. </w:t>
      </w:r>
    </w:p>
    <w:p w14:paraId="3489776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CIDFont" w:cs="Times New Roman"/>
          <w:b/>
          <w:bCs/>
          <w:color w:val="000000"/>
          <w:kern w:val="0"/>
          <w:sz w:val="28"/>
          <w:szCs w:val="28"/>
          <w:lang w:val="en-US" w:eastAsia="zh-CN" w:bidi="ar"/>
        </w:rPr>
        <w:t>Cấu trúc điều khiển (2.2):</w:t>
      </w:r>
      <w:r>
        <w:rPr>
          <w:rFonts w:hint="default" w:ascii="Times New Roman" w:hAnsi="Times New Roman" w:eastAsia="CIDFont" w:cs="Times New Roman"/>
          <w:color w:val="000000"/>
          <w:kern w:val="0"/>
          <w:sz w:val="28"/>
          <w:szCs w:val="28"/>
          <w:lang w:val="en-US" w:eastAsia="zh-CN" w:bidi="ar"/>
        </w:rPr>
        <w:t xml:space="preserve"> Cú pháp if...else, for, while, switch giống hệt C, Java, và JavaScript. </w:t>
      </w:r>
    </w:p>
    <w:p w14:paraId="0DB77B6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CIDFont" w:cs="Times New Roman"/>
          <w:b/>
          <w:bCs/>
          <w:color w:val="000000"/>
          <w:kern w:val="0"/>
          <w:sz w:val="28"/>
          <w:szCs w:val="28"/>
          <w:lang w:val="en-US" w:eastAsia="zh-CN" w:bidi="ar"/>
        </w:rPr>
        <w:t>Hàm (2.3):</w:t>
      </w:r>
      <w:r>
        <w:rPr>
          <w:rFonts w:hint="default" w:ascii="Times New Roman" w:hAnsi="Times New Roman" w:eastAsia="CIDFont" w:cs="Times New Roman"/>
          <w:color w:val="000000"/>
          <w:kern w:val="0"/>
          <w:sz w:val="28"/>
          <w:szCs w:val="28"/>
          <w:lang w:val="en-US" w:eastAsia="zh-CN" w:bidi="ar"/>
        </w:rPr>
        <w:t xml:space="preserve"> Dùng từ khóa function. Ví dụ: function tinhTong($a, $b) { return $a + $b; }. </w:t>
      </w:r>
    </w:p>
    <w:p w14:paraId="0277388B">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CIDFont" w:cs="Times New Roman"/>
          <w:b/>
          <w:bCs/>
          <w:color w:val="000000"/>
          <w:kern w:val="0"/>
          <w:sz w:val="28"/>
          <w:szCs w:val="28"/>
          <w:lang w:val="en-US" w:eastAsia="zh-CN" w:bidi="ar"/>
        </w:rPr>
        <w:t>Kết thúc dòng:</w:t>
      </w:r>
      <w:r>
        <w:rPr>
          <w:rFonts w:hint="default" w:ascii="Times New Roman" w:hAnsi="Times New Roman" w:eastAsia="CIDFont" w:cs="Times New Roman"/>
          <w:color w:val="000000"/>
          <w:kern w:val="0"/>
          <w:sz w:val="28"/>
          <w:szCs w:val="28"/>
          <w:lang w:val="en-US" w:eastAsia="zh-CN" w:bidi="ar"/>
        </w:rPr>
        <w:t xml:space="preserve"> Mọi câu lệnh PHP phải kết thúc bằng dấu chấm phẩy (;). </w:t>
      </w:r>
    </w:p>
    <w:p w14:paraId="70BCE147">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2. Nhiệm vụ Thực hành (BẮT BUỘC) </w:t>
      </w:r>
    </w:p>
    <w:p w14:paraId="7B991041">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Kịch bản:</w:t>
      </w:r>
      <w:r>
        <w:rPr>
          <w:rFonts w:hint="default" w:ascii="Times New Roman" w:hAnsi="Times New Roman" w:eastAsia="CIDFont" w:cs="Times New Roman"/>
          <w:color w:val="000000"/>
          <w:kern w:val="0"/>
          <w:sz w:val="28"/>
          <w:szCs w:val="28"/>
          <w:lang w:val="en-US" w:eastAsia="zh-CN" w:bidi="ar"/>
        </w:rPr>
        <w:t xml:space="preserve"> Bạn sẽ tạo một tệp sinhvien.php. Tệp này sẽ khai báo thông tin cơ bản của một sinh viên, sau đó dùng logic if/else để xếp loại và dùng vòng lặp for để in ra một thông điệp. </w:t>
      </w:r>
    </w:p>
    <w:p w14:paraId="4A19C8D3">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Code Khởi đầu (Starter Code): </w:t>
      </w:r>
    </w:p>
    <w:p w14:paraId="7724DF6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Tạo 1 tệp chapter2.php (hoặc tên bất kỳ) trong thư mục htdocs của XAMPP và dán code sau: </w:t>
      </w:r>
    </w:p>
    <w:p w14:paraId="0C586365">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PHP </w:t>
      </w:r>
    </w:p>
    <w:p w14:paraId="3FE58ECA">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&lt;!DOCTYPE html&gt; </w:t>
      </w:r>
    </w:p>
    <w:p w14:paraId="3CAB3C08">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&lt;html lang="vi"&gt; </w:t>
      </w:r>
    </w:p>
    <w:p w14:paraId="49E807DD">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&lt;head&gt; </w:t>
      </w:r>
    </w:p>
    <w:p w14:paraId="7D1D99BD">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&lt;meta charset="UTF-8"&gt; </w:t>
      </w:r>
    </w:p>
    <w:p w14:paraId="796157A1">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&lt;title&gt;PHT Chương 2 - PHP Căn Bản&lt;/title&gt; </w:t>
      </w:r>
    </w:p>
    <w:p w14:paraId="386A9809">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&lt;/head&gt; </w:t>
      </w:r>
    </w:p>
    <w:p w14:paraId="3743A199">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&lt;body&gt; </w:t>
      </w:r>
    </w:p>
    <w:p w14:paraId="481C6DDB">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&lt;h1&gt;Kết quả PHP Căn Bản&lt;/h1&gt; </w:t>
      </w:r>
    </w:p>
    <w:p w14:paraId="770A7E6C">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&lt;?php </w:t>
      </w:r>
    </w:p>
    <w:p w14:paraId="6B3C9CFA">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BẮT ĐẦU CODE PHP CỦA BẠN TẠI ĐÂY // TODO 1: Khai báo 3 biến </w:t>
      </w:r>
    </w:p>
    <w:p w14:paraId="213CBBAD">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$ho_ten = "Nguyễn Văn A"; (Thay bằng tên của bạn) </w:t>
      </w:r>
    </w:p>
    <w:p w14:paraId="5F9DE4BA">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$diem_tb = 7.5; (Thay bằng điểm bạn muốn) </w:t>
      </w:r>
    </w:p>
    <w:p w14:paraId="07CC598B">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$co_di_hoc_chuyen_can = true; (hoặc false) </w:t>
      </w:r>
    </w:p>
    <w:p w14:paraId="780254AA">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TODO 2: In ra thông tin sinh viên </w:t>
      </w:r>
    </w:p>
    <w:p w14:paraId="3EF301B2">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Dùng lệnh echo để in ra: "Họ tên: $ho_ten", "Điểm: $diem_tb" </w:t>
      </w:r>
    </w:p>
    <w:p w14:paraId="2099498D">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(Lưu ý: Phải in ra cả thẻ &lt;br&gt; để xuống dòng trong HTML) </w:t>
      </w:r>
    </w:p>
    <w:p w14:paraId="69B25F48">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TODO 3: Viết cấu trúc IF/ELSE IF/ELSE (2.2) </w:t>
      </w:r>
    </w:p>
    <w:p w14:paraId="48FDC48F">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Dựa vào $diem_tb, in ra xếp loại: </w:t>
      </w:r>
    </w:p>
    <w:p w14:paraId="4BB71D63">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 Nếu $diem_tb &gt;= 8.5 VÀ $co_di_hoc_chuyen_can == true =&gt; "Xếp loại: </w:t>
      </w:r>
    </w:p>
    <w:p w14:paraId="17DE8E4C">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Giỏi" </w:t>
      </w:r>
    </w:p>
    <w:p w14:paraId="50081B67">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 Ngược lại, nếu $diem_tb &gt;= 6.5 VÀ $co_di_hoc_chuyen_can == true =&gt; </w:t>
      </w:r>
    </w:p>
    <w:p w14:paraId="45EF3309">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"Xếp loại: Khá" </w:t>
      </w:r>
    </w:p>
    <w:p w14:paraId="1E0C09B1">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 Ngược lại, nếu $diem_tb &gt;= 5.0 VÀ $co_di_hoc_chuyen_can == true =&gt; </w:t>
      </w:r>
    </w:p>
    <w:p w14:paraId="0DD97005">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"Xếp loại: Trung bình" </w:t>
      </w:r>
    </w:p>
    <w:p w14:paraId="7E384DB1">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 Các trường hợp còn lại (bao gồm cả $co_di_hoc_chuyen_can == false) =&gt; </w:t>
      </w:r>
    </w:p>
    <w:p w14:paraId="4AC5D194">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"Xếp loại: Yếu (Cần cố gắng thêm!)" </w:t>
      </w:r>
    </w:p>
    <w:p w14:paraId="45DB9B60">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Gợi ý: Dùng toán tử &amp;&amp; (AND) </w:t>
      </w:r>
    </w:p>
    <w:p w14:paraId="38EC4EA7">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TODO 4: Viết 1 hàm đơn giản (2.3) </w:t>
      </w:r>
    </w:p>
    <w:p w14:paraId="1CE09BA4">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Tên hàm: chaoMung() </w:t>
      </w:r>
    </w:p>
    <w:p w14:paraId="19886776">
      <w:pPr>
        <w:keepNext w:val="0"/>
        <w:keepLines w:val="0"/>
        <w:widowControl/>
        <w:suppressLineNumbers w:val="0"/>
        <w:spacing w:line="360" w:lineRule="auto"/>
        <w:jc w:val="left"/>
        <w:rPr>
          <w:rFonts w:hint="default" w:ascii="Times New Roman" w:hAnsi="Times New Roman" w:cs="Times New Roman"/>
          <w:sz w:val="28"/>
          <w:szCs w:val="28"/>
          <w:highlight w:val="lightGray"/>
          <w:lang w:val="en-US"/>
        </w:rPr>
      </w:pPr>
      <w:r>
        <w:rPr>
          <w:rFonts w:hint="default" w:ascii="Times New Roman" w:hAnsi="Times New Roman" w:eastAsia="CIDFont" w:cs="Times New Roman"/>
          <w:color w:val="000000"/>
          <w:kern w:val="0"/>
          <w:sz w:val="28"/>
          <w:szCs w:val="28"/>
          <w:highlight w:val="lightGray"/>
          <w:lang w:val="en-US" w:eastAsia="zh-CN" w:bidi="ar"/>
        </w:rPr>
        <w:t>// Hàm này không có tham số, chỉ cần `echo "Chúc mừng bạn đã hoàn thành PHP</w:t>
      </w:r>
    </w:p>
    <w:p w14:paraId="4902B042">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Chương 2!"` </w:t>
      </w:r>
    </w:p>
    <w:p w14:paraId="026BD516">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TODO 5: Gọi hàm bạn vừa tạo </w:t>
      </w:r>
    </w:p>
    <w:p w14:paraId="0424AAE6">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Gợi ý: Gõ tên hàm và dấu (); </w:t>
      </w:r>
    </w:p>
    <w:p w14:paraId="142634F1">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 KẾT THÚC CODE PHP CỦA BẠN TẠI ĐÂY </w:t>
      </w:r>
    </w:p>
    <w:p w14:paraId="7557394C">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?&gt; &lt;/body&gt; </w:t>
      </w:r>
    </w:p>
    <w:p w14:paraId="0309A1DE">
      <w:pPr>
        <w:keepNext w:val="0"/>
        <w:keepLines w:val="0"/>
        <w:widowControl/>
        <w:suppressLineNumbers w:val="0"/>
        <w:spacing w:line="360" w:lineRule="auto"/>
        <w:jc w:val="left"/>
        <w:rPr>
          <w:rFonts w:hint="default" w:ascii="Times New Roman" w:hAnsi="Times New Roman" w:cs="Times New Roman"/>
          <w:sz w:val="28"/>
          <w:szCs w:val="28"/>
          <w:highlight w:val="lightGray"/>
        </w:rPr>
      </w:pPr>
      <w:r>
        <w:rPr>
          <w:rFonts w:hint="default" w:ascii="Times New Roman" w:hAnsi="Times New Roman" w:eastAsia="CIDFont" w:cs="Times New Roman"/>
          <w:color w:val="000000"/>
          <w:kern w:val="0"/>
          <w:sz w:val="28"/>
          <w:szCs w:val="28"/>
          <w:highlight w:val="lightGray"/>
          <w:lang w:val="en-US" w:eastAsia="zh-CN" w:bidi="ar"/>
        </w:rPr>
        <w:t xml:space="preserve">&lt;/html&gt; </w:t>
      </w:r>
    </w:p>
    <w:p w14:paraId="70404E6A">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3. Yêu cầu Bằng chứng (Proof of Work) </w:t>
      </w:r>
    </w:p>
    <w:p w14:paraId="08393F28">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Bạn phải nộp lại 2 bằng chứng sau: </w:t>
      </w:r>
    </w:p>
    <w:p w14:paraId="6149EE30">
      <w:pPr>
        <w:keepNext w:val="0"/>
        <w:keepLines w:val="0"/>
        <w:widowControl/>
        <w:numPr>
          <w:ilvl w:val="0"/>
          <w:numId w:val="14"/>
        </w:numPr>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Code đã hoàn thiện:</w:t>
      </w:r>
      <w:r>
        <w:rPr>
          <w:rFonts w:hint="default" w:ascii="Times New Roman" w:hAnsi="Times New Roman" w:eastAsia="CIDFont" w:cs="Times New Roman"/>
          <w:color w:val="000000"/>
          <w:kern w:val="0"/>
          <w:sz w:val="28"/>
          <w:szCs w:val="28"/>
          <w:lang w:val="en-US" w:eastAsia="zh-CN" w:bidi="ar"/>
        </w:rPr>
        <w:t xml:space="preserve"> Dán (paste) toàn bộ code của tệp chapter2.php mà bạn đã hoàn thiện. </w:t>
      </w:r>
    </w:p>
    <w:p w14:paraId="793B22D8">
      <w:pPr>
        <w:keepNext w:val="0"/>
        <w:keepLines w:val="0"/>
        <w:widowControl/>
        <w:numPr>
          <w:numId w:val="0"/>
        </w:numPr>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p>
    <w:p w14:paraId="434683E7">
      <w:pPr>
        <w:keepNext w:val="0"/>
        <w:keepLines w:val="0"/>
        <w:widowControl/>
        <w:suppressLineNumbers w:val="0"/>
        <w:shd w:val="clear" w:fill="1F1F1F"/>
        <w:spacing w:line="228" w:lineRule="atLeast"/>
        <w:jc w:val="left"/>
        <w:rPr>
          <w:rFonts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DOCTYPE</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03EF29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lang</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"vi"</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43F5B9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7E1BFBA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meta</w:t>
      </w:r>
      <w:r>
        <w:rPr>
          <w:rFonts w:hint="default" w:ascii="Consolas" w:hAnsi="Consolas" w:eastAsia="Consolas" w:cs="Consolas"/>
          <w:b w:val="0"/>
          <w:bCs w:val="0"/>
          <w:color w:val="CCCCCC"/>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charset</w:t>
      </w:r>
      <w:r>
        <w:rPr>
          <w:rFonts w:hint="default" w:ascii="Consolas" w:hAnsi="Consolas" w:eastAsia="Consolas" w:cs="Consolas"/>
          <w:b w:val="0"/>
          <w:bCs w:val="0"/>
          <w:color w:val="CCCCCC"/>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"UTF-8"</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37794DA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PHT Chương 2 - PHP Căn Bản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title</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10B982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head</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0FEFA7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1519160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Kết quả PHP Căn Bản</w:t>
      </w: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h1</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68FEF33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p>
    <w:p w14:paraId="2C4292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CCCCCC"/>
          <w:kern w:val="0"/>
          <w:sz w:val="16"/>
          <w:szCs w:val="16"/>
          <w:shd w:val="clear" w:fill="1F1F1F"/>
          <w:lang w:val="en-US" w:eastAsia="zh-CN" w:bidi="ar"/>
        </w:rPr>
        <w:t> </w:t>
      </w:r>
      <w:r>
        <w:rPr>
          <w:rFonts w:hint="default" w:ascii="Consolas" w:hAnsi="Consolas" w:eastAsia="Consolas" w:cs="Consolas"/>
          <w:b w:val="0"/>
          <w:bCs w:val="0"/>
          <w:color w:val="569CD6"/>
          <w:kern w:val="0"/>
          <w:sz w:val="16"/>
          <w:szCs w:val="16"/>
          <w:shd w:val="clear" w:fill="1F1F1F"/>
          <w:lang w:val="en-US" w:eastAsia="zh-CN" w:bidi="ar"/>
        </w:rPr>
        <w:t>&lt;?php</w:t>
      </w:r>
      <w:r>
        <w:rPr>
          <w:rFonts w:hint="default" w:ascii="Consolas" w:hAnsi="Consolas" w:eastAsia="Consolas" w:cs="Consolas"/>
          <w:b w:val="0"/>
          <w:bCs w:val="0"/>
          <w:color w:val="D4D4D4"/>
          <w:kern w:val="0"/>
          <w:sz w:val="16"/>
          <w:szCs w:val="16"/>
          <w:shd w:val="clear" w:fill="1F1F1F"/>
          <w:lang w:val="en-US" w:eastAsia="zh-CN" w:bidi="ar"/>
        </w:rPr>
        <w:t xml:space="preserve"> </w:t>
      </w:r>
    </w:p>
    <w:p w14:paraId="704DD63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BẮT ĐẦU CODE PHP CỦA BẠN TẠI ĐÂY </w:t>
      </w:r>
    </w:p>
    <w:p w14:paraId="5599044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TODO 1: Khai báo 3 biến </w:t>
      </w:r>
    </w:p>
    <w:p w14:paraId="3D9D6FC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$ho_ten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CE9178"/>
          <w:kern w:val="0"/>
          <w:sz w:val="16"/>
          <w:szCs w:val="16"/>
          <w:shd w:val="clear" w:fill="1F1F1F"/>
          <w:lang w:val="en-US" w:eastAsia="zh-CN" w:bidi="ar"/>
        </w:rPr>
        <w:t>"Nguyễn Thị Khanh"</w:t>
      </w:r>
      <w:r>
        <w:rPr>
          <w:rFonts w:hint="default" w:ascii="Consolas" w:hAnsi="Consolas" w:eastAsia="Consolas" w:cs="Consolas"/>
          <w:b w:val="0"/>
          <w:bCs w:val="0"/>
          <w:color w:val="D4D4D4"/>
          <w:kern w:val="0"/>
          <w:sz w:val="16"/>
          <w:szCs w:val="16"/>
          <w:shd w:val="clear" w:fill="1F1F1F"/>
          <w:lang w:val="en-US" w:eastAsia="zh-CN" w:bidi="ar"/>
        </w:rPr>
        <w:t xml:space="preserve">; </w:t>
      </w:r>
    </w:p>
    <w:p w14:paraId="5550471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$diem_tb</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B5CEA8"/>
          <w:kern w:val="0"/>
          <w:sz w:val="16"/>
          <w:szCs w:val="16"/>
          <w:shd w:val="clear" w:fill="1F1F1F"/>
          <w:lang w:val="en-US" w:eastAsia="zh-CN" w:bidi="ar"/>
        </w:rPr>
        <w:t>8.8</w:t>
      </w:r>
      <w:r>
        <w:rPr>
          <w:rFonts w:hint="default" w:ascii="Consolas" w:hAnsi="Consolas" w:eastAsia="Consolas" w:cs="Consolas"/>
          <w:b w:val="0"/>
          <w:bCs w:val="0"/>
          <w:color w:val="D4D4D4"/>
          <w:kern w:val="0"/>
          <w:sz w:val="16"/>
          <w:szCs w:val="16"/>
          <w:shd w:val="clear" w:fill="1F1F1F"/>
          <w:lang w:val="en-US" w:eastAsia="zh-CN" w:bidi="ar"/>
        </w:rPr>
        <w:t>;</w:t>
      </w:r>
    </w:p>
    <w:p w14:paraId="58B31EC4">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9CDCFE"/>
          <w:kern w:val="0"/>
          <w:sz w:val="16"/>
          <w:szCs w:val="16"/>
          <w:shd w:val="clear" w:fill="1F1F1F"/>
          <w:lang w:val="en-US" w:eastAsia="zh-CN" w:bidi="ar"/>
        </w:rPr>
        <w:t>$co_di_hoc_chuyen_can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D4D4D4"/>
          <w:kern w:val="0"/>
          <w:sz w:val="16"/>
          <w:szCs w:val="16"/>
          <w:shd w:val="clear" w:fill="1F1F1F"/>
          <w:lang w:val="en-US" w:eastAsia="zh-CN" w:bidi="ar"/>
        </w:rPr>
        <w:t>;</w:t>
      </w:r>
    </w:p>
    <w:p w14:paraId="1D329258">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TODO 2: In ra thông tin sinh viên </w:t>
      </w:r>
    </w:p>
    <w:p w14:paraId="353B6CA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Dùng lệnh echo để in ra: </w:t>
      </w:r>
    </w:p>
    <w:p w14:paraId="7780A52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 xml:space="preserve">"Họ tên: </w:t>
      </w:r>
      <w:r>
        <w:rPr>
          <w:rFonts w:hint="default" w:ascii="Consolas" w:hAnsi="Consolas" w:eastAsia="Consolas" w:cs="Consolas"/>
          <w:b w:val="0"/>
          <w:bCs w:val="0"/>
          <w:color w:val="9CDCFE"/>
          <w:kern w:val="0"/>
          <w:sz w:val="16"/>
          <w:szCs w:val="16"/>
          <w:shd w:val="clear" w:fill="1F1F1F"/>
          <w:lang w:val="en-US" w:eastAsia="zh-CN" w:bidi="ar"/>
        </w:rPr>
        <w:t>$ho_ten</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"&lt;br&gt;"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 xml:space="preserve">"Điểm: </w:t>
      </w:r>
      <w:r>
        <w:rPr>
          <w:rFonts w:hint="default" w:ascii="Consolas" w:hAnsi="Consolas" w:eastAsia="Consolas" w:cs="Consolas"/>
          <w:b w:val="0"/>
          <w:bCs w:val="0"/>
          <w:color w:val="9CDCFE"/>
          <w:kern w:val="0"/>
          <w:sz w:val="16"/>
          <w:szCs w:val="16"/>
          <w:shd w:val="clear" w:fill="1F1F1F"/>
          <w:lang w:val="en-US" w:eastAsia="zh-CN" w:bidi="ar"/>
        </w:rPr>
        <w:t>$diem_tb</w:t>
      </w:r>
      <w:r>
        <w:rPr>
          <w:rFonts w:hint="default" w:ascii="Consolas" w:hAnsi="Consolas" w:eastAsia="Consolas" w:cs="Consolas"/>
          <w:b w:val="0"/>
          <w:bCs w:val="0"/>
          <w:color w:val="CE9178"/>
          <w:kern w:val="0"/>
          <w:sz w:val="16"/>
          <w:szCs w:val="16"/>
          <w:shd w:val="clear" w:fill="1F1F1F"/>
          <w:lang w:val="en-US" w:eastAsia="zh-CN" w:bidi="ar"/>
        </w:rPr>
        <w: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"&lt;br&gt;"</w:t>
      </w:r>
      <w:r>
        <w:rPr>
          <w:rFonts w:hint="default" w:ascii="Consolas" w:hAnsi="Consolas" w:eastAsia="Consolas" w:cs="Consolas"/>
          <w:b w:val="0"/>
          <w:bCs w:val="0"/>
          <w:color w:val="D4D4D4"/>
          <w:kern w:val="0"/>
          <w:sz w:val="16"/>
          <w:szCs w:val="16"/>
          <w:shd w:val="clear" w:fill="1F1F1F"/>
          <w:lang w:val="en-US" w:eastAsia="zh-CN" w:bidi="ar"/>
        </w:rPr>
        <w:t>;</w:t>
      </w:r>
    </w:p>
    <w:p w14:paraId="1F1DB4B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p>
    <w:p w14:paraId="42EF0C0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TODO 3: Viết cấu trúc IF/ELSE IF/ELSE (2.2) </w:t>
      </w:r>
    </w:p>
    <w:p w14:paraId="54228051">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 Nếu $diem_tb &gt;= 8.5 VÀ $co_di_hoc_chuyen_can == true =&gt; "Xếp loại: Giỏi" </w:t>
      </w:r>
    </w:p>
    <w:p w14:paraId="55DD916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2A4"/>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$diem_tb</w:t>
      </w:r>
      <w:r>
        <w:rPr>
          <w:rFonts w:hint="default" w:ascii="Consolas" w:hAnsi="Consolas" w:eastAsia="Consolas" w:cs="Consolas"/>
          <w:b w:val="0"/>
          <w:bCs w:val="0"/>
          <w:color w:val="D4D4D4"/>
          <w:kern w:val="0"/>
          <w:sz w:val="16"/>
          <w:szCs w:val="16"/>
          <w:shd w:val="clear" w:fill="1F1F1F"/>
          <w:lang w:val="en-US" w:eastAsia="zh-CN" w:bidi="ar"/>
        </w:rPr>
        <w:t xml:space="preserve"> &gt;= </w:t>
      </w:r>
      <w:r>
        <w:rPr>
          <w:rFonts w:hint="default" w:ascii="Consolas" w:hAnsi="Consolas" w:eastAsia="Consolas" w:cs="Consolas"/>
          <w:b w:val="0"/>
          <w:bCs w:val="0"/>
          <w:color w:val="B5CEA8"/>
          <w:kern w:val="0"/>
          <w:sz w:val="16"/>
          <w:szCs w:val="16"/>
          <w:shd w:val="clear" w:fill="1F1F1F"/>
          <w:lang w:val="en-US" w:eastAsia="zh-CN" w:bidi="ar"/>
        </w:rPr>
        <w:t>8.5</w:t>
      </w:r>
      <w:r>
        <w:rPr>
          <w:rFonts w:hint="default" w:ascii="Consolas" w:hAnsi="Consolas" w:eastAsia="Consolas" w:cs="Consolas"/>
          <w:b w:val="0"/>
          <w:bCs w:val="0"/>
          <w:color w:val="D4D4D4"/>
          <w:kern w:val="0"/>
          <w:sz w:val="16"/>
          <w:szCs w:val="16"/>
          <w:shd w:val="clear" w:fill="1F1F1F"/>
          <w:lang w:val="en-US" w:eastAsia="zh-CN" w:bidi="ar"/>
        </w:rPr>
        <w:t xml:space="preserve"> &amp;&amp; </w:t>
      </w:r>
      <w:r>
        <w:rPr>
          <w:rFonts w:hint="default" w:ascii="Consolas" w:hAnsi="Consolas" w:eastAsia="Consolas" w:cs="Consolas"/>
          <w:b w:val="0"/>
          <w:bCs w:val="0"/>
          <w:color w:val="9CDCFE"/>
          <w:kern w:val="0"/>
          <w:sz w:val="16"/>
          <w:szCs w:val="16"/>
          <w:shd w:val="clear" w:fill="1F1F1F"/>
          <w:lang w:val="en-US" w:eastAsia="zh-CN" w:bidi="ar"/>
        </w:rPr>
        <w:t>$co_di_hoc_chuyen_can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D4D4D4"/>
          <w:kern w:val="0"/>
          <w:sz w:val="16"/>
          <w:szCs w:val="16"/>
          <w:shd w:val="clear" w:fill="1F1F1F"/>
          <w:lang w:val="en-US" w:eastAsia="zh-CN" w:bidi="ar"/>
        </w:rPr>
        <w:t>)</w:t>
      </w:r>
    </w:p>
    <w:p w14:paraId="3AC3B2E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"Xếp loại: Giỏi"</w:t>
      </w:r>
      <w:r>
        <w:rPr>
          <w:rFonts w:hint="default" w:ascii="Consolas" w:hAnsi="Consolas" w:eastAsia="Consolas" w:cs="Consolas"/>
          <w:b w:val="0"/>
          <w:bCs w:val="0"/>
          <w:color w:val="D4D4D4"/>
          <w:kern w:val="0"/>
          <w:sz w:val="16"/>
          <w:szCs w:val="16"/>
          <w:shd w:val="clear" w:fill="1F1F1F"/>
          <w:lang w:val="en-US" w:eastAsia="zh-CN" w:bidi="ar"/>
        </w:rPr>
        <w:t>;</w:t>
      </w:r>
    </w:p>
    <w:p w14:paraId="19C1C0A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 Ngược lại, nếu $diem_tb &gt;= 6.5 VÀ $co_di_hoc_chuyen_can == true =&gt; "Xếp loại: Khá" </w:t>
      </w:r>
    </w:p>
    <w:p w14:paraId="5F7218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CE92A4"/>
          <w:kern w:val="0"/>
          <w:sz w:val="16"/>
          <w:szCs w:val="16"/>
          <w:shd w:val="clear" w:fill="1F1F1F"/>
          <w:lang w:val="en-US" w:eastAsia="zh-CN" w:bidi="ar"/>
        </w:rPr>
        <w:t>else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2A4"/>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$diem_tb</w:t>
      </w:r>
      <w:r>
        <w:rPr>
          <w:rFonts w:hint="default" w:ascii="Consolas" w:hAnsi="Consolas" w:eastAsia="Consolas" w:cs="Consolas"/>
          <w:b w:val="0"/>
          <w:bCs w:val="0"/>
          <w:color w:val="D4D4D4"/>
          <w:kern w:val="0"/>
          <w:sz w:val="16"/>
          <w:szCs w:val="16"/>
          <w:shd w:val="clear" w:fill="1F1F1F"/>
          <w:lang w:val="en-US" w:eastAsia="zh-CN" w:bidi="ar"/>
        </w:rPr>
        <w:t xml:space="preserve"> &gt;= </w:t>
      </w:r>
      <w:r>
        <w:rPr>
          <w:rFonts w:hint="default" w:ascii="Consolas" w:hAnsi="Consolas" w:eastAsia="Consolas" w:cs="Consolas"/>
          <w:b w:val="0"/>
          <w:bCs w:val="0"/>
          <w:color w:val="B5CEA8"/>
          <w:kern w:val="0"/>
          <w:sz w:val="16"/>
          <w:szCs w:val="16"/>
          <w:shd w:val="clear" w:fill="1F1F1F"/>
          <w:lang w:val="en-US" w:eastAsia="zh-CN" w:bidi="ar"/>
        </w:rPr>
        <w:t>6.5</w:t>
      </w:r>
      <w:r>
        <w:rPr>
          <w:rFonts w:hint="default" w:ascii="Consolas" w:hAnsi="Consolas" w:eastAsia="Consolas" w:cs="Consolas"/>
          <w:b w:val="0"/>
          <w:bCs w:val="0"/>
          <w:color w:val="D4D4D4"/>
          <w:kern w:val="0"/>
          <w:sz w:val="16"/>
          <w:szCs w:val="16"/>
          <w:shd w:val="clear" w:fill="1F1F1F"/>
          <w:lang w:val="en-US" w:eastAsia="zh-CN" w:bidi="ar"/>
        </w:rPr>
        <w:t xml:space="preserve"> &amp;&amp; </w:t>
      </w:r>
      <w:r>
        <w:rPr>
          <w:rFonts w:hint="default" w:ascii="Consolas" w:hAnsi="Consolas" w:eastAsia="Consolas" w:cs="Consolas"/>
          <w:b w:val="0"/>
          <w:bCs w:val="0"/>
          <w:color w:val="9CDCFE"/>
          <w:kern w:val="0"/>
          <w:sz w:val="16"/>
          <w:szCs w:val="16"/>
          <w:shd w:val="clear" w:fill="1F1F1F"/>
          <w:lang w:val="en-US" w:eastAsia="zh-CN" w:bidi="ar"/>
        </w:rPr>
        <w:t>$co_di_hoc_chuyen_can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D4D4D4"/>
          <w:kern w:val="0"/>
          <w:sz w:val="16"/>
          <w:szCs w:val="16"/>
          <w:shd w:val="clear" w:fill="1F1F1F"/>
          <w:lang w:val="en-US" w:eastAsia="zh-CN" w:bidi="ar"/>
        </w:rPr>
        <w:t>)</w:t>
      </w:r>
    </w:p>
    <w:p w14:paraId="46E065A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"Xếp loại: Khá"</w:t>
      </w:r>
      <w:r>
        <w:rPr>
          <w:rFonts w:hint="default" w:ascii="Consolas" w:hAnsi="Consolas" w:eastAsia="Consolas" w:cs="Consolas"/>
          <w:b w:val="0"/>
          <w:bCs w:val="0"/>
          <w:color w:val="D4D4D4"/>
          <w:kern w:val="0"/>
          <w:sz w:val="16"/>
          <w:szCs w:val="16"/>
          <w:shd w:val="clear" w:fill="1F1F1F"/>
          <w:lang w:val="en-US" w:eastAsia="zh-CN" w:bidi="ar"/>
        </w:rPr>
        <w:t>;</w:t>
      </w:r>
    </w:p>
    <w:p w14:paraId="45BF9C7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 Ngược lại, nếu $diem_tb &gt;= 5.0 VÀ $co_di_hoc_chuyen_can == true =&gt; "Xếp loại: Trung bình" </w:t>
      </w:r>
    </w:p>
    <w:p w14:paraId="5B61E23E">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2A4"/>
          <w:kern w:val="0"/>
          <w:sz w:val="16"/>
          <w:szCs w:val="16"/>
          <w:shd w:val="clear" w:fill="1F1F1F"/>
          <w:lang w:val="en-US" w:eastAsia="zh-CN" w:bidi="ar"/>
        </w:rPr>
        <w:t>else</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2A4"/>
          <w:kern w:val="0"/>
          <w:sz w:val="16"/>
          <w:szCs w:val="16"/>
          <w:shd w:val="clear" w:fill="1F1F1F"/>
          <w:lang w:val="en-US" w:eastAsia="zh-CN" w:bidi="ar"/>
        </w:rPr>
        <w:t>if</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9CDCFE"/>
          <w:kern w:val="0"/>
          <w:sz w:val="16"/>
          <w:szCs w:val="16"/>
          <w:shd w:val="clear" w:fill="1F1F1F"/>
          <w:lang w:val="en-US" w:eastAsia="zh-CN" w:bidi="ar"/>
        </w:rPr>
        <w:t>$diem_tb</w:t>
      </w:r>
      <w:r>
        <w:rPr>
          <w:rFonts w:hint="default" w:ascii="Consolas" w:hAnsi="Consolas" w:eastAsia="Consolas" w:cs="Consolas"/>
          <w:b w:val="0"/>
          <w:bCs w:val="0"/>
          <w:color w:val="D4D4D4"/>
          <w:kern w:val="0"/>
          <w:sz w:val="16"/>
          <w:szCs w:val="16"/>
          <w:shd w:val="clear" w:fill="1F1F1F"/>
          <w:lang w:val="en-US" w:eastAsia="zh-CN" w:bidi="ar"/>
        </w:rPr>
        <w:t xml:space="preserve"> &gt;= </w:t>
      </w:r>
      <w:r>
        <w:rPr>
          <w:rFonts w:hint="default" w:ascii="Consolas" w:hAnsi="Consolas" w:eastAsia="Consolas" w:cs="Consolas"/>
          <w:b w:val="0"/>
          <w:bCs w:val="0"/>
          <w:color w:val="B5CEA8"/>
          <w:kern w:val="0"/>
          <w:sz w:val="16"/>
          <w:szCs w:val="16"/>
          <w:shd w:val="clear" w:fill="1F1F1F"/>
          <w:lang w:val="en-US" w:eastAsia="zh-CN" w:bidi="ar"/>
        </w:rPr>
        <w:t>5.0</w:t>
      </w:r>
      <w:r>
        <w:rPr>
          <w:rFonts w:hint="default" w:ascii="Consolas" w:hAnsi="Consolas" w:eastAsia="Consolas" w:cs="Consolas"/>
          <w:b w:val="0"/>
          <w:bCs w:val="0"/>
          <w:color w:val="D4D4D4"/>
          <w:kern w:val="0"/>
          <w:sz w:val="16"/>
          <w:szCs w:val="16"/>
          <w:shd w:val="clear" w:fill="1F1F1F"/>
          <w:lang w:val="en-US" w:eastAsia="zh-CN" w:bidi="ar"/>
        </w:rPr>
        <w:t xml:space="preserve"> &amp;&amp; </w:t>
      </w:r>
      <w:r>
        <w:rPr>
          <w:rFonts w:hint="default" w:ascii="Consolas" w:hAnsi="Consolas" w:eastAsia="Consolas" w:cs="Consolas"/>
          <w:b w:val="0"/>
          <w:bCs w:val="0"/>
          <w:color w:val="9CDCFE"/>
          <w:kern w:val="0"/>
          <w:sz w:val="16"/>
          <w:szCs w:val="16"/>
          <w:shd w:val="clear" w:fill="1F1F1F"/>
          <w:lang w:val="en-US" w:eastAsia="zh-CN" w:bidi="ar"/>
        </w:rPr>
        <w:t>$co_di_hoc_chuyen_can</w:t>
      </w:r>
      <w:r>
        <w:rPr>
          <w:rFonts w:hint="default" w:ascii="Consolas" w:hAnsi="Consolas" w:eastAsia="Consolas" w:cs="Consolas"/>
          <w:b w:val="0"/>
          <w:bCs w:val="0"/>
          <w:color w:val="D4D4D4"/>
          <w:kern w:val="0"/>
          <w:sz w:val="16"/>
          <w:szCs w:val="16"/>
          <w:shd w:val="clear" w:fill="1F1F1F"/>
          <w:lang w:val="en-US" w:eastAsia="zh-CN" w:bidi="ar"/>
        </w:rPr>
        <w:t xml:space="preserve"> == </w:t>
      </w:r>
      <w:r>
        <w:rPr>
          <w:rFonts w:hint="default" w:ascii="Consolas" w:hAnsi="Consolas" w:eastAsia="Consolas" w:cs="Consolas"/>
          <w:b w:val="0"/>
          <w:bCs w:val="0"/>
          <w:color w:val="569CD6"/>
          <w:kern w:val="0"/>
          <w:sz w:val="16"/>
          <w:szCs w:val="16"/>
          <w:shd w:val="clear" w:fill="1F1F1F"/>
          <w:lang w:val="en-US" w:eastAsia="zh-CN" w:bidi="ar"/>
        </w:rPr>
        <w:t>true</w:t>
      </w:r>
      <w:r>
        <w:rPr>
          <w:rFonts w:hint="default" w:ascii="Consolas" w:hAnsi="Consolas" w:eastAsia="Consolas" w:cs="Consolas"/>
          <w:b w:val="0"/>
          <w:bCs w:val="0"/>
          <w:color w:val="D4D4D4"/>
          <w:kern w:val="0"/>
          <w:sz w:val="16"/>
          <w:szCs w:val="16"/>
          <w:shd w:val="clear" w:fill="1F1F1F"/>
          <w:lang w:val="en-US" w:eastAsia="zh-CN" w:bidi="ar"/>
        </w:rPr>
        <w:t>)</w:t>
      </w:r>
    </w:p>
    <w:p w14:paraId="595CDE0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"Xếp loại: Trung bình"</w:t>
      </w:r>
      <w:r>
        <w:rPr>
          <w:rFonts w:hint="default" w:ascii="Consolas" w:hAnsi="Consolas" w:eastAsia="Consolas" w:cs="Consolas"/>
          <w:b w:val="0"/>
          <w:bCs w:val="0"/>
          <w:color w:val="D4D4D4"/>
          <w:kern w:val="0"/>
          <w:sz w:val="16"/>
          <w:szCs w:val="16"/>
          <w:shd w:val="clear" w:fill="1F1F1F"/>
          <w:lang w:val="en-US" w:eastAsia="zh-CN" w:bidi="ar"/>
        </w:rPr>
        <w:t>;</w:t>
      </w:r>
    </w:p>
    <w:p w14:paraId="7402D856">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 Các trường hợp còn lại (bao gồm cả $co_di_hoc_chuyen_can == false) =&gt; "Xếp loại: Yếu (Cần cố gắng thêm!)" </w:t>
      </w:r>
    </w:p>
    <w:p w14:paraId="7E60678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2A4"/>
          <w:kern w:val="0"/>
          <w:sz w:val="16"/>
          <w:szCs w:val="16"/>
          <w:shd w:val="clear" w:fill="1F1F1F"/>
          <w:lang w:val="en-US" w:eastAsia="zh-CN" w:bidi="ar"/>
        </w:rPr>
        <w:t>else</w:t>
      </w:r>
      <w:r>
        <w:rPr>
          <w:rFonts w:hint="default" w:ascii="Consolas" w:hAnsi="Consolas" w:eastAsia="Consolas" w:cs="Consolas"/>
          <w:b w:val="0"/>
          <w:bCs w:val="0"/>
          <w:color w:val="D4D4D4"/>
          <w:kern w:val="0"/>
          <w:sz w:val="16"/>
          <w:szCs w:val="16"/>
          <w:shd w:val="clear" w:fill="1F1F1F"/>
          <w:lang w:val="en-US" w:eastAsia="zh-CN" w:bidi="ar"/>
        </w:rPr>
        <w:t xml:space="preserve"> </w:t>
      </w:r>
    </w:p>
    <w:p w14:paraId="3579C1FA">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"Xếp loại: Yếu (Cần cố gắng thêm!)"</w:t>
      </w:r>
      <w:r>
        <w:rPr>
          <w:rFonts w:hint="default" w:ascii="Consolas" w:hAnsi="Consolas" w:eastAsia="Consolas" w:cs="Consolas"/>
          <w:b w:val="0"/>
          <w:bCs w:val="0"/>
          <w:color w:val="D4D4D4"/>
          <w:kern w:val="0"/>
          <w:sz w:val="16"/>
          <w:szCs w:val="16"/>
          <w:shd w:val="clear" w:fill="1F1F1F"/>
          <w:lang w:val="en-US" w:eastAsia="zh-CN" w:bidi="ar"/>
        </w:rPr>
        <w:t>;</w:t>
      </w:r>
    </w:p>
    <w:p w14:paraId="21EEE096">
      <w:pPr>
        <w:keepNext w:val="0"/>
        <w:keepLines w:val="0"/>
        <w:widowControl/>
        <w:suppressLineNumbers w:val="0"/>
        <w:jc w:val="left"/>
      </w:pPr>
    </w:p>
    <w:p w14:paraId="5B039A52">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TODO 4: Viết 1 hàm đơn giản (2.3) </w:t>
      </w:r>
    </w:p>
    <w:p w14:paraId="0550275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Tên hàm: chaoMung() </w:t>
      </w:r>
    </w:p>
    <w:p w14:paraId="5920C63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569CD6"/>
          <w:kern w:val="0"/>
          <w:sz w:val="16"/>
          <w:szCs w:val="16"/>
          <w:shd w:val="clear" w:fill="1F1F1F"/>
          <w:lang w:val="en-US" w:eastAsia="zh-CN" w:bidi="ar"/>
        </w:rPr>
        <w:t>function</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chaoMung</w:t>
      </w:r>
      <w:r>
        <w:rPr>
          <w:rFonts w:hint="default" w:ascii="Consolas" w:hAnsi="Consolas" w:eastAsia="Consolas" w:cs="Consolas"/>
          <w:b w:val="0"/>
          <w:bCs w:val="0"/>
          <w:color w:val="D4D4D4"/>
          <w:kern w:val="0"/>
          <w:sz w:val="16"/>
          <w:szCs w:val="16"/>
          <w:shd w:val="clear" w:fill="1F1F1F"/>
          <w:lang w:val="en-US" w:eastAsia="zh-CN" w:bidi="ar"/>
        </w:rPr>
        <w:t>(){</w:t>
      </w:r>
    </w:p>
    <w:p w14:paraId="41DF040C">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DCDCAA"/>
          <w:kern w:val="0"/>
          <w:sz w:val="16"/>
          <w:szCs w:val="16"/>
          <w:shd w:val="clear" w:fill="1F1F1F"/>
          <w:lang w:val="en-US" w:eastAsia="zh-CN" w:bidi="ar"/>
        </w:rPr>
        <w:t>echo</w:t>
      </w:r>
      <w:r>
        <w:rPr>
          <w:rFonts w:hint="default" w:ascii="Consolas" w:hAnsi="Consolas" w:eastAsia="Consolas" w:cs="Consolas"/>
          <w:b w:val="0"/>
          <w:bCs w:val="0"/>
          <w:color w:val="D4D4D4"/>
          <w:kern w:val="0"/>
          <w:sz w:val="16"/>
          <w:szCs w:val="16"/>
          <w:shd w:val="clear" w:fill="1F1F1F"/>
          <w:lang w:val="en-US" w:eastAsia="zh-CN" w:bidi="ar"/>
        </w:rPr>
        <w:t xml:space="preserve"> </w:t>
      </w:r>
      <w:r>
        <w:rPr>
          <w:rFonts w:hint="default" w:ascii="Consolas" w:hAnsi="Consolas" w:eastAsia="Consolas" w:cs="Consolas"/>
          <w:b w:val="0"/>
          <w:bCs w:val="0"/>
          <w:color w:val="CE9178"/>
          <w:kern w:val="0"/>
          <w:sz w:val="16"/>
          <w:szCs w:val="16"/>
          <w:shd w:val="clear" w:fill="1F1F1F"/>
          <w:lang w:val="en-US" w:eastAsia="zh-CN" w:bidi="ar"/>
        </w:rPr>
        <w:t>"&lt;br&gt;"</w:t>
      </w:r>
      <w:r>
        <w:rPr>
          <w:rFonts w:hint="default" w:ascii="Consolas" w:hAnsi="Consolas" w:eastAsia="Consolas" w:cs="Consolas"/>
          <w:b w:val="0"/>
          <w:bCs w:val="0"/>
          <w:color w:val="D4D4D4"/>
          <w:kern w:val="0"/>
          <w:sz w:val="16"/>
          <w:szCs w:val="16"/>
          <w:shd w:val="clear" w:fill="1F1F1F"/>
          <w:lang w:val="en-US" w:eastAsia="zh-CN" w:bidi="ar"/>
        </w:rPr>
        <w:t>.</w:t>
      </w:r>
      <w:r>
        <w:rPr>
          <w:rFonts w:hint="default" w:ascii="Consolas" w:hAnsi="Consolas" w:eastAsia="Consolas" w:cs="Consolas"/>
          <w:b w:val="0"/>
          <w:bCs w:val="0"/>
          <w:color w:val="CE9178"/>
          <w:kern w:val="0"/>
          <w:sz w:val="16"/>
          <w:szCs w:val="16"/>
          <w:shd w:val="clear" w:fill="1F1F1F"/>
          <w:lang w:val="en-US" w:eastAsia="zh-CN" w:bidi="ar"/>
        </w:rPr>
        <w:t>"Chúc mừng bạn đã hoàn thành PHT Chương 2!"</w:t>
      </w:r>
      <w:r>
        <w:rPr>
          <w:rFonts w:hint="default" w:ascii="Consolas" w:hAnsi="Consolas" w:eastAsia="Consolas" w:cs="Consolas"/>
          <w:b w:val="0"/>
          <w:bCs w:val="0"/>
          <w:color w:val="D4D4D4"/>
          <w:kern w:val="0"/>
          <w:sz w:val="16"/>
          <w:szCs w:val="16"/>
          <w:shd w:val="clear" w:fill="1F1F1F"/>
          <w:lang w:val="en-US" w:eastAsia="zh-CN" w:bidi="ar"/>
        </w:rPr>
        <w:t>;</w:t>
      </w:r>
    </w:p>
    <w:p w14:paraId="378420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5E84F3F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Hàm này không có tham số, chỉ cần `echo "Chúc mừng bạn đã hoàn thành PHT Chương 2!"` </w:t>
      </w:r>
    </w:p>
    <w:p w14:paraId="5329FC0D">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p>
    <w:p w14:paraId="2BF1C193">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TODO 5: Gọi hàm bạn vừa tạo </w:t>
      </w:r>
    </w:p>
    <w:p w14:paraId="4ED61909">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CDCAA"/>
          <w:kern w:val="0"/>
          <w:sz w:val="16"/>
          <w:szCs w:val="16"/>
          <w:shd w:val="clear" w:fill="1F1F1F"/>
          <w:lang w:val="en-US" w:eastAsia="zh-CN" w:bidi="ar"/>
        </w:rPr>
        <w:t>chaoMung</w:t>
      </w:r>
      <w:r>
        <w:rPr>
          <w:rFonts w:hint="default" w:ascii="Consolas" w:hAnsi="Consolas" w:eastAsia="Consolas" w:cs="Consolas"/>
          <w:b w:val="0"/>
          <w:bCs w:val="0"/>
          <w:color w:val="D4D4D4"/>
          <w:kern w:val="0"/>
          <w:sz w:val="16"/>
          <w:szCs w:val="16"/>
          <w:shd w:val="clear" w:fill="1F1F1F"/>
          <w:lang w:val="en-US" w:eastAsia="zh-CN" w:bidi="ar"/>
        </w:rPr>
        <w:t>();</w:t>
      </w:r>
    </w:p>
    <w:p w14:paraId="4A3FEE7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Gợi ý: Gõ tên hàm và dấu (); </w:t>
      </w:r>
    </w:p>
    <w:p w14:paraId="2637AD6B">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6A9955"/>
          <w:kern w:val="0"/>
          <w:sz w:val="16"/>
          <w:szCs w:val="16"/>
          <w:shd w:val="clear" w:fill="1F1F1F"/>
          <w:lang w:val="en-US" w:eastAsia="zh-CN" w:bidi="ar"/>
        </w:rPr>
        <w:t xml:space="preserve">// KẾT THÚC CODE PHP CỦA BẠN TẠI ĐÂY </w:t>
      </w:r>
    </w:p>
    <w:p w14:paraId="3947D0DF">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D4D4D4"/>
          <w:kern w:val="0"/>
          <w:sz w:val="16"/>
          <w:szCs w:val="16"/>
          <w:shd w:val="clear" w:fill="1F1F1F"/>
          <w:lang w:val="en-US" w:eastAsia="zh-CN" w:bidi="ar"/>
        </w:rPr>
        <w:t> </w:t>
      </w:r>
      <w:r>
        <w:rPr>
          <w:rFonts w:hint="default" w:ascii="Consolas" w:hAnsi="Consolas" w:eastAsia="Consolas" w:cs="Consolas"/>
          <w:b w:val="0"/>
          <w:bCs w:val="0"/>
          <w:color w:val="569CD6"/>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591F1450">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body</w:t>
      </w:r>
      <w:r>
        <w:rPr>
          <w:rFonts w:hint="default" w:ascii="Consolas" w:hAnsi="Consolas" w:eastAsia="Consolas" w:cs="Consolas"/>
          <w:b w:val="0"/>
          <w:bCs w:val="0"/>
          <w:color w:val="808080"/>
          <w:kern w:val="0"/>
          <w:sz w:val="16"/>
          <w:szCs w:val="16"/>
          <w:shd w:val="clear" w:fill="1F1F1F"/>
          <w:lang w:val="en-US" w:eastAsia="zh-CN" w:bidi="ar"/>
        </w:rPr>
        <w:t>&gt;</w:t>
      </w:r>
      <w:r>
        <w:rPr>
          <w:rFonts w:hint="default" w:ascii="Consolas" w:hAnsi="Consolas" w:eastAsia="Consolas" w:cs="Consolas"/>
          <w:b w:val="0"/>
          <w:bCs w:val="0"/>
          <w:color w:val="CCCCCC"/>
          <w:kern w:val="0"/>
          <w:sz w:val="16"/>
          <w:szCs w:val="16"/>
          <w:shd w:val="clear" w:fill="1F1F1F"/>
          <w:lang w:val="en-US" w:eastAsia="zh-CN" w:bidi="ar"/>
        </w:rPr>
        <w:t xml:space="preserve"> </w:t>
      </w:r>
    </w:p>
    <w:p w14:paraId="4483FFE5">
      <w:pPr>
        <w:keepNext w:val="0"/>
        <w:keepLines w:val="0"/>
        <w:widowControl/>
        <w:suppressLineNumbers w:val="0"/>
        <w:shd w:val="clear" w:fill="1F1F1F"/>
        <w:spacing w:line="228" w:lineRule="atLeast"/>
        <w:jc w:val="left"/>
        <w:rPr>
          <w:rFonts w:hint="default" w:ascii="Consolas" w:hAnsi="Consolas" w:eastAsia="Consolas" w:cs="Consolas"/>
          <w:b w:val="0"/>
          <w:bCs w:val="0"/>
          <w:color w:val="CCCCCC"/>
          <w:sz w:val="16"/>
          <w:szCs w:val="16"/>
        </w:rPr>
      </w:pPr>
      <w:r>
        <w:rPr>
          <w:rFonts w:hint="default" w:ascii="Consolas" w:hAnsi="Consolas" w:eastAsia="Consolas" w:cs="Consolas"/>
          <w:b w:val="0"/>
          <w:bCs w:val="0"/>
          <w:color w:val="808080"/>
          <w:kern w:val="0"/>
          <w:sz w:val="16"/>
          <w:szCs w:val="16"/>
          <w:shd w:val="clear" w:fill="1F1F1F"/>
          <w:lang w:val="en-US" w:eastAsia="zh-CN" w:bidi="ar"/>
        </w:rPr>
        <w:t>&lt;/</w:t>
      </w:r>
      <w:r>
        <w:rPr>
          <w:rFonts w:hint="default" w:ascii="Consolas" w:hAnsi="Consolas" w:eastAsia="Consolas" w:cs="Consolas"/>
          <w:b w:val="0"/>
          <w:bCs w:val="0"/>
          <w:color w:val="569CD6"/>
          <w:kern w:val="0"/>
          <w:sz w:val="16"/>
          <w:szCs w:val="16"/>
          <w:shd w:val="clear" w:fill="1F1F1F"/>
          <w:lang w:val="en-US" w:eastAsia="zh-CN" w:bidi="ar"/>
        </w:rPr>
        <w:t>html</w:t>
      </w:r>
      <w:r>
        <w:rPr>
          <w:rFonts w:hint="default" w:ascii="Consolas" w:hAnsi="Consolas" w:eastAsia="Consolas" w:cs="Consolas"/>
          <w:b w:val="0"/>
          <w:bCs w:val="0"/>
          <w:color w:val="808080"/>
          <w:kern w:val="0"/>
          <w:sz w:val="16"/>
          <w:szCs w:val="16"/>
          <w:shd w:val="clear" w:fill="1F1F1F"/>
          <w:lang w:val="en-US" w:eastAsia="zh-CN" w:bidi="ar"/>
        </w:rPr>
        <w:t>&gt;</w:t>
      </w:r>
    </w:p>
    <w:p w14:paraId="0D144184">
      <w:pPr>
        <w:keepNext w:val="0"/>
        <w:keepLines w:val="0"/>
        <w:widowControl/>
        <w:numPr>
          <w:numId w:val="0"/>
        </w:numPr>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p>
    <w:p w14:paraId="20053723">
      <w:pPr>
        <w:keepNext w:val="0"/>
        <w:keepLines w:val="0"/>
        <w:widowControl/>
        <w:numPr>
          <w:numId w:val="0"/>
        </w:numPr>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p>
    <w:p w14:paraId="3A9A9C22">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B. Ảnh chụp màn hình Kết quả (Trình duyệt Web):</w:t>
      </w:r>
      <w:r>
        <w:rPr>
          <w:rFonts w:hint="default" w:ascii="Times New Roman" w:hAnsi="Times New Roman" w:eastAsia="CIDFont" w:cs="Times New Roman"/>
          <w:color w:val="000000"/>
          <w:kern w:val="0"/>
          <w:sz w:val="28"/>
          <w:szCs w:val="28"/>
          <w:lang w:val="en-US" w:eastAsia="zh-CN" w:bidi="ar"/>
        </w:rPr>
        <w:t xml:space="preserve"> Chạy tệp PHP của bạn trên XAMPP (ví dụ: </w:t>
      </w:r>
    </w:p>
    <w:p w14:paraId="5B64D21D">
      <w:pPr>
        <w:keepNext w:val="0"/>
        <w:keepLines w:val="0"/>
        <w:widowControl/>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r>
        <w:rPr>
          <w:rFonts w:hint="default" w:ascii="Times New Roman" w:hAnsi="Times New Roman" w:eastAsia="CIDFont" w:cs="Times New Roman"/>
          <w:color w:val="000000"/>
          <w:kern w:val="0"/>
          <w:sz w:val="28"/>
          <w:szCs w:val="28"/>
          <w:lang w:val="en-US" w:eastAsia="zh-CN" w:bidi="ar"/>
        </w:rPr>
        <w:t xml:space="preserve">http://localhost/chapter2.php) và chụp ảnh màn hình trình duyệt hiển thị kết quả. </w:t>
      </w:r>
    </w:p>
    <w:p w14:paraId="00F1CA1C">
      <w:pPr>
        <w:keepNext w:val="0"/>
        <w:keepLines w:val="0"/>
        <w:widowControl/>
        <w:suppressLineNumbers w:val="0"/>
        <w:spacing w:line="360" w:lineRule="auto"/>
        <w:jc w:val="left"/>
        <w:rPr>
          <w:rFonts w:hint="default" w:ascii="Times New Roman" w:hAnsi="Times New Roman" w:eastAsia="CIDFont" w:cs="Times New Roman"/>
          <w:color w:val="000000"/>
          <w:kern w:val="0"/>
          <w:sz w:val="28"/>
          <w:szCs w:val="28"/>
          <w:lang w:val="en-US" w:eastAsia="zh-CN" w:bidi="ar"/>
        </w:rPr>
      </w:pPr>
      <w:r>
        <w:drawing>
          <wp:inline distT="0" distB="0" distL="114300" distR="114300">
            <wp:extent cx="5574030" cy="3135630"/>
            <wp:effectExtent l="0" t="0" r="381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574030" cy="3135630"/>
                    </a:xfrm>
                    <a:prstGeom prst="rect">
                      <a:avLst/>
                    </a:prstGeom>
                    <a:noFill/>
                    <a:ln>
                      <a:noFill/>
                    </a:ln>
                  </pic:spPr>
                </pic:pic>
              </a:graphicData>
            </a:graphic>
          </wp:inline>
        </w:drawing>
      </w:r>
    </w:p>
    <w:p w14:paraId="226AEEF8">
      <w:pPr>
        <w:keepNext w:val="0"/>
        <w:keepLines w:val="0"/>
        <w:widowControl/>
        <w:suppressLineNumbers w:val="0"/>
        <w:spacing w:line="360" w:lineRule="auto"/>
        <w:jc w:val="left"/>
        <w:rPr>
          <w:rFonts w:hint="default" w:ascii="Times New Roman" w:hAnsi="Times New Roman" w:eastAsia="CIDFont" w:cs="Times New Roman"/>
          <w:b/>
          <w:bCs/>
          <w:color w:val="000000"/>
          <w:kern w:val="0"/>
          <w:sz w:val="28"/>
          <w:szCs w:val="28"/>
          <w:lang w:val="en-US" w:eastAsia="zh-CN" w:bidi="ar"/>
        </w:rPr>
      </w:pPr>
    </w:p>
    <w:p w14:paraId="234241B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4. Câu hỏi Phản biện (Bắt buộc) </w:t>
      </w:r>
    </w:p>
    <w:p w14:paraId="5915F27F">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Sau khi hoàn thành Phần 2 &amp; 3, hãy đặt 01 câu hỏi tư duy. </w:t>
      </w:r>
    </w:p>
    <w:p w14:paraId="38D67E82">
      <w:pPr>
        <w:keepNext w:val="0"/>
        <w:keepLines w:val="0"/>
        <w:widowControl/>
        <w:suppressLineNumbers w:val="0"/>
        <w:jc w:val="left"/>
        <w:rPr>
          <w:rFonts w:hint="default" w:ascii="Times New Roman" w:hAnsi="Times New Roman" w:eastAsia="CIDFont" w:cs="Times New Roman"/>
          <w:i/>
          <w:iCs/>
          <w:color w:val="000000"/>
          <w:kern w:val="0"/>
          <w:sz w:val="28"/>
          <w:szCs w:val="28"/>
          <w:lang w:val="en-US" w:eastAsia="zh-CN" w:bidi="ar"/>
        </w:rPr>
      </w:pPr>
      <w:r>
        <w:rPr>
          <w:rFonts w:hint="default" w:ascii="Times New Roman" w:hAnsi="Times New Roman" w:eastAsia="CIDFont" w:cs="Times New Roman"/>
          <w:b/>
          <w:bCs/>
          <w:color w:val="000000"/>
          <w:kern w:val="0"/>
          <w:sz w:val="28"/>
          <w:szCs w:val="28"/>
          <w:lang w:val="en-US" w:eastAsia="zh-CN" w:bidi="ar"/>
        </w:rPr>
        <w:t>Câu hỏi của tôi là:</w:t>
      </w:r>
      <w:r>
        <w:rPr>
          <w:rFonts w:hint="default" w:ascii="Times New Roman" w:hAnsi="Times New Roman" w:eastAsia="CIDFont" w:cs="Times New Roman"/>
          <w:color w:val="000000"/>
          <w:kern w:val="0"/>
          <w:sz w:val="28"/>
          <w:szCs w:val="28"/>
          <w:lang w:val="en-US" w:eastAsia="zh-CN" w:bidi="ar"/>
        </w:rPr>
        <w:t xml:space="preserve"> </w:t>
      </w:r>
      <w:r>
        <w:rPr>
          <w:rFonts w:hint="default" w:ascii="Times New Roman" w:hAnsi="Times New Roman" w:eastAsia="CIDFont" w:cs="Times New Roman"/>
          <w:i/>
          <w:iCs/>
          <w:color w:val="000000"/>
          <w:kern w:val="0"/>
          <w:sz w:val="28"/>
          <w:szCs w:val="28"/>
          <w:lang w:val="en-US" w:eastAsia="zh-CN" w:bidi="ar"/>
        </w:rPr>
        <w:t>PHP là ngôn ngữ kịch bản. Vậy sự khác biệt chính giữa 'Lớp và Đối tượng' (2.4) trong PHP so với 'Lớp và Đối tượng' trong một ngôn ngữ biên dịch như Java là gì? Tại sao PHP lại cần đến OOP?</w:t>
      </w:r>
    </w:p>
    <w:p w14:paraId="27E34B4B">
      <w:pPr>
        <w:keepNext w:val="0"/>
        <w:keepLines w:val="0"/>
        <w:widowControl/>
        <w:suppressLineNumbers w:val="0"/>
        <w:jc w:val="left"/>
        <w:rPr>
          <w:rFonts w:hint="default" w:ascii="Times New Roman" w:hAnsi="Times New Roman" w:eastAsia="CIDFont" w:cs="Times New Roman"/>
          <w:i/>
          <w:iCs/>
          <w:color w:val="000000"/>
          <w:kern w:val="0"/>
          <w:sz w:val="28"/>
          <w:szCs w:val="28"/>
          <w:lang w:val="en-US" w:eastAsia="zh-CN" w:bidi="ar"/>
        </w:rPr>
      </w:pPr>
    </w:p>
    <w:p w14:paraId="6377068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b/>
          <w:bCs/>
          <w:color w:val="000000"/>
          <w:kern w:val="0"/>
          <w:sz w:val="28"/>
          <w:szCs w:val="28"/>
          <w:lang w:val="en-US" w:eastAsia="zh-CN" w:bidi="ar"/>
        </w:rPr>
        <w:t xml:space="preserve">5. </w:t>
      </w:r>
      <w:r>
        <w:rPr>
          <w:rFonts w:hint="default" w:ascii="Times New Roman" w:hAnsi="Times New Roman" w:eastAsia="CIDFont" w:cs="Times New Roman"/>
          <w:b/>
          <w:bCs/>
          <w:color w:val="9B9B9B"/>
          <w:kern w:val="0"/>
          <w:sz w:val="28"/>
          <w:szCs w:val="28"/>
          <w:lang w:val="en-US" w:eastAsia="zh-CN" w:bidi="ar"/>
        </w:rPr>
        <w:t>골</w:t>
      </w:r>
      <w:r>
        <w:rPr>
          <w:rFonts w:hint="default" w:ascii="Times New Roman" w:hAnsi="Times New Roman" w:eastAsia="CIDFont" w:cs="Times New Roman"/>
          <w:b/>
          <w:bCs/>
          <w:color w:val="FCD53F"/>
          <w:kern w:val="0"/>
          <w:sz w:val="28"/>
          <w:szCs w:val="28"/>
          <w:lang w:val="en-US" w:eastAsia="zh-CN" w:bidi="ar"/>
        </w:rPr>
        <w:t>곩</w:t>
      </w:r>
      <w:r>
        <w:rPr>
          <w:rFonts w:hint="default" w:ascii="Times New Roman" w:hAnsi="Times New Roman" w:eastAsia="CIDFont" w:cs="Times New Roman"/>
          <w:b/>
          <w:bCs/>
          <w:color w:val="FFB02E"/>
          <w:kern w:val="0"/>
          <w:sz w:val="28"/>
          <w:szCs w:val="28"/>
          <w:lang w:val="en-US" w:eastAsia="zh-CN" w:bidi="ar"/>
        </w:rPr>
        <w:t>곪</w:t>
      </w:r>
      <w:r>
        <w:rPr>
          <w:rFonts w:hint="default" w:ascii="Times New Roman" w:hAnsi="Times New Roman" w:eastAsia="CIDFont" w:cs="Times New Roman"/>
          <w:b/>
          <w:bCs/>
          <w:color w:val="D3D3D3"/>
          <w:kern w:val="0"/>
          <w:sz w:val="28"/>
          <w:szCs w:val="28"/>
          <w:lang w:val="en-US" w:eastAsia="zh-CN" w:bidi="ar"/>
        </w:rPr>
        <w:t>곫</w:t>
      </w:r>
      <w:r>
        <w:rPr>
          <w:rFonts w:hint="default" w:ascii="Times New Roman" w:hAnsi="Times New Roman" w:eastAsia="CIDFont" w:cs="Times New Roman"/>
          <w:b/>
          <w:bCs/>
          <w:color w:val="FFF478"/>
          <w:kern w:val="0"/>
          <w:sz w:val="28"/>
          <w:szCs w:val="28"/>
          <w:lang w:val="en-US" w:eastAsia="zh-CN" w:bidi="ar"/>
        </w:rPr>
        <w:t>곬</w:t>
      </w:r>
      <w:r>
        <w:rPr>
          <w:rFonts w:hint="default" w:ascii="Times New Roman" w:hAnsi="Times New Roman" w:eastAsia="CIDFont" w:cs="Times New Roman"/>
          <w:b/>
          <w:bCs/>
          <w:color w:val="000000"/>
          <w:kern w:val="0"/>
          <w:sz w:val="28"/>
          <w:szCs w:val="28"/>
          <w:lang w:val="en-US" w:eastAsia="zh-CN" w:bidi="ar"/>
        </w:rPr>
        <w:t xml:space="preserve"> Kết nối Đánh giá (Rất quan trọng) </w:t>
      </w:r>
    </w:p>
    <w:p w14:paraId="44E95E9C">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Việc làm chủ các cú pháp if/else, function, và echo trong PHT này là </w:t>
      </w:r>
      <w:r>
        <w:rPr>
          <w:rFonts w:hint="default" w:ascii="Times New Roman" w:hAnsi="Times New Roman" w:eastAsia="CIDFont" w:cs="Times New Roman"/>
          <w:b/>
          <w:bCs/>
          <w:color w:val="000000"/>
          <w:kern w:val="0"/>
          <w:sz w:val="28"/>
          <w:szCs w:val="28"/>
          <w:lang w:val="en-US" w:eastAsia="zh-CN" w:bidi="ar"/>
        </w:rPr>
        <w:t>bắt buộc</w:t>
      </w:r>
      <w:r>
        <w:rPr>
          <w:rFonts w:hint="default" w:ascii="Times New Roman" w:hAnsi="Times New Roman" w:eastAsia="CIDFont" w:cs="Times New Roman"/>
          <w:color w:val="000000"/>
          <w:kern w:val="0"/>
          <w:sz w:val="28"/>
          <w:szCs w:val="28"/>
          <w:lang w:val="en-US" w:eastAsia="zh-CN" w:bidi="ar"/>
        </w:rPr>
        <w:t xml:space="preserve">. </w:t>
      </w:r>
    </w:p>
    <w:p w14:paraId="2DB5738E">
      <w:pPr>
        <w:keepNext w:val="0"/>
        <w:keepLines w:val="0"/>
        <w:widowControl/>
        <w:suppressLineNumbers w:val="0"/>
        <w:spacing w:line="360" w:lineRule="auto"/>
        <w:jc w:val="left"/>
        <w:rPr>
          <w:rFonts w:hint="default" w:ascii="Times New Roman" w:hAnsi="Times New Roman" w:cs="Times New Roman"/>
          <w:sz w:val="28"/>
          <w:szCs w:val="28"/>
        </w:rPr>
      </w:pPr>
      <w:r>
        <w:rPr>
          <w:rFonts w:hint="default" w:ascii="Times New Roman" w:hAnsi="Times New Roman" w:eastAsia="CIDFont" w:cs="Times New Roman"/>
          <w:color w:val="000000"/>
          <w:kern w:val="0"/>
          <w:sz w:val="28"/>
          <w:szCs w:val="28"/>
          <w:lang w:val="en-US" w:eastAsia="zh-CN" w:bidi="ar"/>
        </w:rPr>
        <w:t xml:space="preserve">Đây là những kỹ năng nền tảng nhất để bạn có thể làm </w:t>
      </w:r>
      <w:r>
        <w:rPr>
          <w:rFonts w:hint="default" w:ascii="Times New Roman" w:hAnsi="Times New Roman" w:eastAsia="CIDFont" w:cs="Times New Roman"/>
          <w:b/>
          <w:bCs/>
          <w:color w:val="000000"/>
          <w:kern w:val="0"/>
          <w:sz w:val="28"/>
          <w:szCs w:val="28"/>
          <w:lang w:val="en-US" w:eastAsia="zh-CN" w:bidi="ar"/>
        </w:rPr>
        <w:t>Bài tập trên lớp (Phần PHP)</w:t>
      </w:r>
      <w:r>
        <w:rPr>
          <w:rFonts w:hint="default" w:ascii="Times New Roman" w:hAnsi="Times New Roman" w:eastAsia="CIDFont" w:cs="Times New Roman"/>
          <w:color w:val="000000"/>
          <w:kern w:val="0"/>
          <w:sz w:val="28"/>
          <w:szCs w:val="28"/>
          <w:lang w:val="en-US" w:eastAsia="zh-CN" w:bidi="ar"/>
        </w:rPr>
        <w:t xml:space="preserve"> , chiếm </w:t>
      </w:r>
      <w:r>
        <w:rPr>
          <w:rFonts w:hint="default" w:ascii="Times New Roman" w:hAnsi="Times New Roman" w:eastAsia="CIDFont" w:cs="Times New Roman"/>
          <w:b/>
          <w:bCs/>
          <w:color w:val="000000"/>
          <w:kern w:val="0"/>
          <w:sz w:val="28"/>
          <w:szCs w:val="28"/>
          <w:lang w:val="en-US" w:eastAsia="zh-CN" w:bidi="ar"/>
        </w:rPr>
        <w:t>20%</w:t>
      </w:r>
      <w:r>
        <w:rPr>
          <w:rFonts w:hint="default" w:ascii="Times New Roman" w:hAnsi="Times New Roman" w:eastAsia="CIDFont" w:cs="Times New Roman"/>
          <w:color w:val="000000"/>
          <w:kern w:val="0"/>
          <w:sz w:val="28"/>
          <w:szCs w:val="28"/>
          <w:lang w:val="en-US" w:eastAsia="zh-CN" w:bidi="ar"/>
        </w:rPr>
        <w:t xml:space="preserve"> tổng điểm, dự kiến vào </w:t>
      </w:r>
      <w:r>
        <w:rPr>
          <w:rFonts w:hint="default" w:ascii="Times New Roman" w:hAnsi="Times New Roman" w:eastAsia="CIDFont" w:cs="Times New Roman"/>
          <w:b/>
          <w:bCs/>
          <w:color w:val="000000"/>
          <w:kern w:val="0"/>
          <w:sz w:val="28"/>
          <w:szCs w:val="28"/>
          <w:lang w:val="en-US" w:eastAsia="zh-CN" w:bidi="ar"/>
        </w:rPr>
        <w:t>Tuần 5</w:t>
      </w:r>
      <w:r>
        <w:rPr>
          <w:rFonts w:hint="default" w:ascii="Times New Roman" w:hAnsi="Times New Roman" w:eastAsia="CIDFont" w:cs="Times New Roman"/>
          <w:color w:val="000000"/>
          <w:kern w:val="0"/>
          <w:sz w:val="28"/>
          <w:szCs w:val="28"/>
          <w:lang w:val="en-US" w:eastAsia="zh-CN" w:bidi="ar"/>
        </w:rPr>
        <w:t xml:space="preserve">. Nếu bạn không thể làm PHT này, bạn sẽ không thể lấy dữ </w:t>
      </w:r>
      <w:bookmarkStart w:id="0" w:name="_GoBack"/>
      <w:bookmarkEnd w:id="0"/>
      <w:r>
        <w:rPr>
          <w:rFonts w:hint="default" w:ascii="Times New Roman" w:hAnsi="Times New Roman" w:eastAsia="CIDFont" w:cs="Times New Roman"/>
          <w:color w:val="000000"/>
          <w:kern w:val="0"/>
          <w:sz w:val="28"/>
          <w:szCs w:val="28"/>
          <w:lang w:val="en-US" w:eastAsia="zh-CN" w:bidi="ar"/>
        </w:rPr>
        <w:t xml:space="preserve">liệu ($_POST - Chương 3) hay truy vấn CSDL (Chương 4), vì tất cả đều cần PHP căn bản. </w:t>
      </w:r>
    </w:p>
    <w:p w14:paraId="32C9CC60">
      <w:pPr>
        <w:spacing w:line="360" w:lineRule="auto"/>
        <w:rPr>
          <w:rFonts w:hint="default" w:ascii="Times New Roman" w:hAnsi="Times New Roman" w:cs="Times New Roman"/>
          <w:sz w:val="28"/>
          <w:szCs w:val="28"/>
        </w:rPr>
      </w:pPr>
    </w:p>
    <w:sectPr>
      <w:pgSz w:w="11906" w:h="16838"/>
      <w:pgMar w:top="1134" w:right="1405" w:bottom="1134" w:left="1701" w:header="720" w:footer="720"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Hei">
    <w:altName w:val="SimSun"/>
    <w:panose1 w:val="02010609060101010101"/>
    <w:charset w:val="86"/>
    <w:family w:val="auto"/>
    <w:pitch w:val="default"/>
    <w:sig w:usb0="00000000" w:usb1="00000000" w:usb2="00000016" w:usb3="00000000" w:csb0="00040001"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IDFon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D46A05"/>
    <w:multiLevelType w:val="singleLevel"/>
    <w:tmpl w:val="B4D46A05"/>
    <w:lvl w:ilvl="0" w:tentative="0">
      <w:start w:val="2"/>
      <w:numFmt w:val="decimal"/>
      <w:suff w:val="space"/>
      <w:lvlText w:val="%1."/>
      <w:lvlJc w:val="left"/>
    </w:lvl>
  </w:abstractNum>
  <w:abstractNum w:abstractNumId="1">
    <w:nsid w:val="C203D3F9"/>
    <w:multiLevelType w:val="singleLevel"/>
    <w:tmpl w:val="C203D3F9"/>
    <w:lvl w:ilvl="0" w:tentative="0">
      <w:start w:val="5"/>
      <w:numFmt w:val="decimal"/>
      <w:suff w:val="space"/>
      <w:lvlText w:val="%1."/>
      <w:lvlJc w:val="left"/>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A799D55"/>
    <w:multiLevelType w:val="singleLevel"/>
    <w:tmpl w:val="0A799D55"/>
    <w:lvl w:ilvl="0" w:tentative="0">
      <w:start w:val="1"/>
      <w:numFmt w:val="decimal"/>
      <w:suff w:val="space"/>
      <w:lvlText w:val="%1."/>
      <w:lvlJc w:val="left"/>
    </w:lvl>
  </w:abstractNum>
  <w:abstractNum w:abstractNumId="13">
    <w:nsid w:val="2998816D"/>
    <w:multiLevelType w:val="singleLevel"/>
    <w:tmpl w:val="2998816D"/>
    <w:lvl w:ilvl="0" w:tentative="0">
      <w:start w:val="1"/>
      <w:numFmt w:val="upperLetter"/>
      <w:suff w:val="space"/>
      <w:lvlText w:val="%1."/>
      <w:lvlJc w:val="left"/>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42B1214"/>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242B1214"/>
    <w:rsid w:val="607F4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qFormat="1"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qFormat="1"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qFormat="1"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qFormat="1"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qFormat="1"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qFormat="1"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qFormat="1"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uiPriority w:val="0"/>
    <w:pPr>
      <w:spacing w:after="120"/>
    </w:pPr>
  </w:style>
  <w:style w:type="paragraph" w:styleId="16">
    <w:name w:val="Body Text 2"/>
    <w:basedOn w:val="1"/>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uiPriority w:val="0"/>
    <w:rPr>
      <w:i/>
      <w:iCs/>
    </w:rPr>
  </w:style>
  <w:style w:type="character" w:styleId="44">
    <w:name w:val="HTML Code"/>
    <w:basedOn w:val="11"/>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uiPriority w:val="0"/>
    <w:rPr>
      <w:i/>
      <w:iCs/>
    </w:rPr>
  </w:style>
  <w:style w:type="character" w:styleId="51">
    <w:name w:val="Hyperlink"/>
    <w:basedOn w:val="11"/>
    <w:uiPriority w:val="0"/>
    <w:rPr>
      <w:color w:val="0000FF"/>
      <w:u w:val="single"/>
    </w:rPr>
  </w:style>
  <w:style w:type="paragraph" w:styleId="52">
    <w:name w:val="index 1"/>
    <w:basedOn w:val="1"/>
    <w:next w:val="1"/>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uiPriority w:val="0"/>
    <w:pPr>
      <w:ind w:left="600" w:leftChars="600"/>
    </w:pPr>
  </w:style>
  <w:style w:type="paragraph" w:styleId="56">
    <w:name w:val="index 5"/>
    <w:basedOn w:val="1"/>
    <w:next w:val="1"/>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uiPriority w:val="0"/>
    <w:pPr>
      <w:ind w:left="1600" w:leftChars="1600"/>
    </w:pPr>
  </w:style>
  <w:style w:type="paragraph" w:styleId="61">
    <w:name w:val="index heading"/>
    <w:basedOn w:val="1"/>
    <w:next w:val="52"/>
    <w:uiPriority w:val="0"/>
    <w:rPr>
      <w:rFonts w:ascii="Arial" w:hAnsi="Arial" w:cs="Arial"/>
      <w:b/>
      <w:bCs/>
    </w:rPr>
  </w:style>
  <w:style w:type="character" w:styleId="62">
    <w:name w:val="line number"/>
    <w:basedOn w:val="11"/>
    <w:uiPriority w:val="0"/>
  </w:style>
  <w:style w:type="paragraph" w:styleId="63">
    <w:name w:val="List"/>
    <w:basedOn w:val="1"/>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uiPriority w:val="0"/>
    <w:pPr>
      <w:ind w:left="100" w:leftChars="400" w:hanging="200" w:hangingChars="200"/>
    </w:pPr>
  </w:style>
  <w:style w:type="paragraph" w:styleId="66">
    <w:name w:val="List 4"/>
    <w:basedOn w:val="1"/>
    <w:uiPriority w:val="0"/>
    <w:pPr>
      <w:ind w:left="100" w:leftChars="600" w:hanging="200" w:hangingChars="200"/>
    </w:pPr>
  </w:style>
  <w:style w:type="paragraph" w:styleId="67">
    <w:name w:val="List 5"/>
    <w:basedOn w:val="1"/>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uiPriority w:val="0"/>
    <w:pPr>
      <w:numPr>
        <w:ilvl w:val="0"/>
        <w:numId w:val="4"/>
      </w:numPr>
    </w:pPr>
  </w:style>
  <w:style w:type="paragraph" w:styleId="72">
    <w:name w:val="List Bullet 5"/>
    <w:basedOn w:val="1"/>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uiPriority w:val="0"/>
    <w:pPr>
      <w:numPr>
        <w:ilvl w:val="0"/>
        <w:numId w:val="10"/>
      </w:numPr>
    </w:pPr>
  </w:style>
  <w:style w:type="paragraph" w:styleId="83">
    <w:name w:val="macro"/>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uiPriority w:val="0"/>
    <w:rPr>
      <w:sz w:val="24"/>
      <w:szCs w:val="24"/>
    </w:rPr>
  </w:style>
  <w:style w:type="paragraph" w:styleId="86">
    <w:name w:val="Normal Indent"/>
    <w:basedOn w:val="1"/>
    <w:uiPriority w:val="0"/>
    <w:pPr>
      <w:ind w:firstLine="420" w:firstLineChars="200"/>
    </w:pPr>
  </w:style>
  <w:style w:type="paragraph" w:styleId="87">
    <w:name w:val="Note Heading"/>
    <w:basedOn w:val="1"/>
    <w:next w:val="1"/>
    <w:uiPriority w:val="0"/>
    <w:pPr>
      <w:jc w:val="center"/>
    </w:pPr>
  </w:style>
  <w:style w:type="character" w:styleId="88">
    <w:name w:val="page number"/>
    <w:basedOn w:val="11"/>
    <w:uiPriority w:val="0"/>
  </w:style>
  <w:style w:type="paragraph" w:styleId="89">
    <w:name w:val="Plain Text"/>
    <w:basedOn w:val="1"/>
    <w:uiPriority w:val="0"/>
    <w:rPr>
      <w:rFonts w:ascii="SimSun" w:hAnsi="Courier New" w:cs="Courier New"/>
      <w:szCs w:val="21"/>
    </w:rPr>
  </w:style>
  <w:style w:type="paragraph" w:styleId="90">
    <w:name w:val="Salutation"/>
    <w:basedOn w:val="1"/>
    <w:next w:val="1"/>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97</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2025-11-17T14:54:00Z</dcterms:created>
  <dc:creator>Khanh Nguyễn</dc:creator>
  <cp:lastModifiedBy>Khanh Nguyễn</cp:lastModifiedBy>
  <dcterms:modified xsi:type="dcterms:W3CDTF">2025-11-17T16:32:59Z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AB32F65277E248E3A0AD1DC5238DD1CF_11</vt:lpwstr>
  </property>
</Properties>
</file>